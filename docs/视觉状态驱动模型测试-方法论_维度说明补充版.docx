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30DD">
      <w:pPr>
        <w:pStyle w:val="31"/>
        <w:spacing w:before="0" w:after="100"/>
        <w:rPr>
          <w:rFonts w:hint="eastAsia" w:ascii="黑体" w:hAnsi="黑体" w:eastAsia="黑体" w:cs="黑体"/>
        </w:rPr>
      </w:pPr>
      <w:r>
        <w:rPr>
          <w:rFonts w:hint="eastAsia" w:ascii="黑体" w:hAnsi="黑体" w:eastAsia="黑体" w:cs="黑体"/>
        </w:rPr>
        <w:t>3 研究方法</w:t>
      </w:r>
    </w:p>
    <w:p w14:paraId="5F733F15">
      <w:pPr>
        <w:keepLines/>
        <w:spacing w:after="100" w:line="312" w:lineRule="auto"/>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14:paraId="3FDB4EEB">
      <w:pPr>
        <w:keepNext/>
        <w:jc w:val="center"/>
      </w:pPr>
      <w:r>
        <w:drawing>
          <wp:inline distT="0" distB="0" distL="114300" distR="114300">
            <wp:extent cx="6110605" cy="2242820"/>
            <wp:effectExtent l="0" t="0" r="1079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10605" cy="2242820"/>
                    </a:xfrm>
                    <a:prstGeom prst="rect">
                      <a:avLst/>
                    </a:prstGeom>
                    <a:noFill/>
                    <a:ln>
                      <a:noFill/>
                    </a:ln>
                  </pic:spPr>
                </pic:pic>
              </a:graphicData>
            </a:graphic>
          </wp:inline>
        </w:drawing>
      </w:r>
    </w:p>
    <w:p w14:paraId="12548379">
      <w:pPr>
        <w:keepLines/>
        <w:spacing w:after="100" w:line="312" w:lineRule="auto"/>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14:paraId="439D839F">
      <w:pPr>
        <w:pStyle w:val="3"/>
        <w:spacing w:before="180" w:after="100"/>
        <w:rPr>
          <w:rFonts w:hint="eastAsia" w:ascii="黑体" w:hAnsi="黑体" w:eastAsia="黑体" w:cs="黑体"/>
        </w:rPr>
      </w:pPr>
      <w:r>
        <w:rPr>
          <w:rFonts w:hint="eastAsia" w:ascii="黑体" w:hAnsi="黑体" w:eastAsia="黑体" w:cs="黑体"/>
        </w:rPr>
        <w:t>3.1 问题定义与信息分工</w:t>
      </w:r>
    </w:p>
    <w:p w14:paraId="3DCD3C22">
      <w:pPr>
        <w:keepLines/>
        <w:spacing w:after="100" w:line="312" w:lineRule="auto"/>
        <w:ind w:firstLine="425"/>
      </w:pPr>
      <w:r>
        <w:rPr>
          <w:rFonts w:ascii="Times New Roman" w:hAnsi="Times New Roman" w:eastAsia="宋体"/>
          <w:b w:val="0"/>
          <w:sz w:val="22"/>
        </w:rPr>
        <w:t>设候选目标集合为</w:t>
      </w:r>
      <m:oMath>
        <m:r>
          <m:rPr/>
          <w:rPr>
            <w:rFonts w:ascii="Cambria Math" w:hAnsi="Cambria Math"/>
            <w:sz w:val="22"/>
          </w:rPr>
          <m:t>P</m:t>
        </m:r>
      </m:oMath>
      <w:r>
        <w:rPr>
          <w:rFonts w:ascii="Times New Roman" w:hAnsi="Times New Roman" w:eastAsia="宋体"/>
          <w:b w:val="0"/>
          <w:sz w:val="22"/>
        </w:rPr>
        <w:t>，每个目标由原始图像</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、官方目标框</w:t>
      </w:r>
      <m:oMath>
        <m:sSub>
          <m:sSubPr/>
          <m:e>
            <m:r>
              <m:rPr/>
              <w:rPr>
                <w:rFonts w:ascii="Cambria Math" w:hAnsi="Cambria Math"/>
                <w:sz w:val="22"/>
              </w:rPr>
              <m:t>b</m:t>
            </m:r>
          </m:e>
          <m:sub>
            <m:r>
              <m:rPr/>
              <w:rPr>
                <w:rFonts w:ascii="Cambria Math" w:hAnsi="Cambria Math"/>
                <w:sz w:val="22"/>
              </w:rPr>
              <m:t>i</m:t>
            </m:r>
          </m:sub>
        </m:sSub>
      </m:oMath>
      <w:r>
        <w:rPr>
          <w:rFonts w:ascii="Times New Roman" w:hAnsi="Times New Roman" w:eastAsia="宋体"/>
          <w:b w:val="0"/>
          <w:sz w:val="22"/>
        </w:rPr>
        <w:t>及类别标签</w:t>
      </w:r>
      <m:oMath>
        <m:sSub>
          <m:sSubPr/>
          <m:e>
            <m:r>
              <m:rPr/>
              <w:rPr>
                <w:rFonts w:ascii="Cambria Math" w:hAnsi="Cambria Math"/>
                <w:sz w:val="22"/>
              </w:rPr>
              <m:t>y</m:t>
            </m:r>
          </m:e>
          <m:sub>
            <m:r>
              <m:rPr/>
              <w:rPr>
                <w:rFonts w:ascii="Cambria Math" w:hAnsi="Cambria Math"/>
                <w:sz w:val="22"/>
              </w:rPr>
              <m:t>i</m:t>
            </m:r>
          </m:sub>
        </m:sSub>
      </m:oMath>
      <w:r>
        <w:rPr>
          <w:rFonts w:ascii="Times New Roman" w:hAnsi="Times New Roman" w:eastAsia="宋体"/>
          <w:b w:val="0"/>
          <w:sz w:val="22"/>
        </w:rPr>
        <w:t>组成。类别集合包含犬、猫、马、羊、人和车，类别数记为</w:t>
      </w:r>
      <m:oMath>
        <m:r>
          <m:rPr/>
          <w:rPr>
            <w:rFonts w:ascii="Cambria Math" w:hAnsi="Cambria Math"/>
            <w:sz w:val="22"/>
          </w:rPr>
          <m:t>K</m:t>
        </m:r>
      </m:oMath>
      <w:r>
        <w:rPr>
          <w:rFonts w:ascii="Times New Roman" w:hAnsi="Times New Roman" w:eastAsia="宋体"/>
          <w:b w:val="0"/>
          <w:sz w:val="22"/>
        </w:rPr>
        <w:t>，当前实现中</w:t>
      </w:r>
      <m:oMath>
        <m:r>
          <m:rPr/>
          <w:rPr>
            <w:rFonts w:ascii="Cambria Math" w:hAnsi="Cambria Math"/>
            <w:sz w:val="22"/>
          </w:rPr>
          <m:t>K</m:t>
        </m:r>
        <m:r>
          <m:rPr>
            <m:sty m:val="p"/>
          </m:rPr>
          <w:rPr>
            <w:rFonts w:ascii="Cambria Math" w:hAnsi="Cambria Math"/>
            <w:sz w:val="22"/>
          </w:rPr>
          <m:t>=</m:t>
        </m:r>
        <m:r>
          <m:rPr/>
          <w:rPr>
            <w:rFonts w:ascii="Cambria Math" w:hAnsi="Cambria Math"/>
            <w:sz w:val="22"/>
          </w:rPr>
          <m:t>6</m:t>
        </m:r>
      </m:oMath>
      <w:r>
        <w:rPr>
          <w:rFonts w:ascii="Times New Roman" w:hAnsi="Times New Roman" w:eastAsia="宋体"/>
          <w:b w:val="0"/>
          <w:sz w:val="22"/>
        </w:rPr>
        <w:t>。根据目标框生成原图、目标框标记图和裁剪图；被测分类器使用经既定预处理后的目标裁剪图</w:t>
      </w:r>
      <m:oMath>
        <m:sSub>
          <m:sSubPr/>
          <m:e>
            <m:r>
              <m:rPr/>
              <w:rPr>
                <w:rFonts w:ascii="Cambria Math" w:hAnsi="Cambria Math"/>
                <w:sz w:val="22"/>
              </w:rPr>
              <m:t>x</m:t>
            </m:r>
          </m:e>
          <m:sub>
            <m:r>
              <m:rPr/>
              <w:rPr>
                <w:rFonts w:ascii="Cambria Math" w:hAnsi="Cambria Math"/>
                <w:sz w:val="22"/>
              </w:rPr>
              <m:t>i</m:t>
            </m:r>
          </m:sub>
        </m:sSub>
      </m:oMath>
      <w:r>
        <w:rPr>
          <w:rFonts w:ascii="Times New Roman" w:hAnsi="Times New Roman" w:eastAsia="宋体"/>
          <w:b w:val="0"/>
          <w:sz w:val="22"/>
        </w:rPr>
        <w:t>。</w:t>
      </w:r>
    </w:p>
    <w:p w14:paraId="6C011176">
      <w:pPr>
        <w:keepLines/>
        <w:spacing w:after="100" w:line="312" w:lineRule="auto"/>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14:paraId="6A0F6F5B">
      <w:pPr>
        <w:keepLines/>
        <w:spacing w:after="100" w:line="312" w:lineRule="auto"/>
        <w:ind w:firstLine="425"/>
      </w:pPr>
      <w:r>
        <w:rPr>
          <w:rFonts w:ascii="Times New Roman" w:hAnsi="Times New Roman" w:eastAsia="宋体"/>
          <w:b w:val="0"/>
          <w:sz w:val="22"/>
        </w:rPr>
        <w:t>记被测模型为</w:t>
      </w:r>
      <m:oMath>
        <m:sSub>
          <m:sSubPr/>
          <m:e>
            <m:r>
              <m:rPr/>
              <w:rPr>
                <w:rFonts w:ascii="Cambria Math" w:hAnsi="Cambria Math"/>
                <w:sz w:val="22"/>
              </w:rPr>
              <m:t>f</m:t>
            </m:r>
          </m:e>
          <m:sub>
            <m:r>
              <m:rPr/>
              <w:rPr>
                <w:rFonts w:ascii="Cambria Math" w:hAnsi="Cambria Math"/>
                <w:sz w:val="22"/>
              </w:rPr>
              <m:t>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14:paraId="6EFB7B4B">
      <w:pPr>
        <w:keepNext w:val="0"/>
        <w:keepLines/>
        <w:spacing w:after="100" w:line="312" w:lineRule="auto"/>
        <w:ind w:firstLine="425"/>
      </w:pPr>
      <w:r>
        <w:rPr>
          <w:rFonts w:ascii="Times New Roman" w:hAnsi="Times New Roman" w:eastAsia="宋体"/>
          <w:b w:val="0"/>
          <w:sz w:val="22"/>
        </w:rPr>
        <w:t>主要符号及含义见表1，后文沿用同一记号。</w:t>
      </w:r>
    </w:p>
    <w:p w14:paraId="19E6ABAA">
      <w:pPr>
        <w:keepNext/>
        <w:keepLines/>
        <w:spacing w:after="100" w:line="312" w:lineRule="auto"/>
        <w:ind w:firstLine="0"/>
      </w:pPr>
      <w:r>
        <w:rPr>
          <w:rFonts w:ascii="Times New Roman" w:hAnsi="Times New Roman" w:eastAsia="宋体"/>
          <w:b w:val="0"/>
          <w:sz w:val="18"/>
        </w:rPr>
        <w:t>表1　主要符号及含义。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5"/>
        <w:gridCol w:w="6123"/>
      </w:tblGrid>
      <w:tr w14:paraId="3BD15064">
        <w:trPr>
          <w:cantSplit/>
          <w:tblHeader/>
          <w:jc w:val="center"/>
        </w:trPr>
        <w:tc>
          <w:tcPr>
            <w:tcW w:w="4819" w:type="dxa"/>
            <w:vAlign w:val="center"/>
          </w:tcPr>
          <w:p w14:paraId="71F57029">
            <w:pPr>
              <w:spacing w:after="60" w:line="264" w:lineRule="auto"/>
              <w:jc w:val="center"/>
            </w:pPr>
            <w:r>
              <w:rPr>
                <w:rFonts w:ascii="Times New Roman" w:hAnsi="Times New Roman" w:eastAsia="宋体"/>
                <w:b/>
                <w:sz w:val="19"/>
              </w:rPr>
              <w:t>符号</w:t>
            </w:r>
          </w:p>
        </w:tc>
        <w:tc>
          <w:tcPr>
            <w:tcW w:w="4819" w:type="dxa"/>
            <w:vAlign w:val="center"/>
          </w:tcPr>
          <w:p w14:paraId="65B13D11">
            <w:pPr>
              <w:spacing w:after="60" w:line="264" w:lineRule="auto"/>
              <w:jc w:val="center"/>
            </w:pPr>
            <w:r>
              <w:rPr>
                <w:rFonts w:ascii="Times New Roman" w:hAnsi="Times New Roman" w:eastAsia="宋体"/>
                <w:b/>
                <w:sz w:val="19"/>
              </w:rPr>
              <w:t>含义</w:t>
            </w:r>
          </w:p>
        </w:tc>
      </w:tr>
      <w:tr w14:paraId="318E4A01">
        <w:trPr>
          <w:cantSplit/>
          <w:jc w:val="center"/>
        </w:trPr>
        <w:tc>
          <w:tcPr>
            <w:tcW w:w="4819" w:type="dxa"/>
            <w:vAlign w:val="center"/>
          </w:tcPr>
          <w:p w14:paraId="475B8AF1">
            <w:pPr>
              <w:spacing w:after="60" w:line="264" w:lineRule="auto"/>
              <w:jc w:val="center"/>
            </w:pPr>
            <m:oMathPara>
              <m:oMath>
                <m:r>
                  <m:rPr/>
                  <w:rPr>
                    <w:rFonts w:ascii="Cambria Math" w:hAnsi="Cambria Math"/>
                    <w:sz w:val="19"/>
                  </w:rPr>
                  <m:t>P</m:t>
                </m:r>
              </m:oMath>
            </m:oMathPara>
          </w:p>
        </w:tc>
        <w:tc>
          <w:tcPr>
            <w:tcW w:w="4819" w:type="dxa"/>
            <w:vAlign w:val="center"/>
          </w:tcPr>
          <w:p w14:paraId="3671A3F1">
            <w:pPr>
              <w:spacing w:after="60" w:line="264" w:lineRule="auto"/>
              <w:jc w:val="center"/>
            </w:pPr>
            <w:r>
              <w:rPr>
                <w:rFonts w:ascii="Times New Roman" w:hAnsi="Times New Roman" w:eastAsia="宋体"/>
                <w:b w:val="0"/>
                <w:sz w:val="19"/>
              </w:rPr>
              <w:t>候选目标集合。</w:t>
            </w:r>
          </w:p>
        </w:tc>
      </w:tr>
      <w:tr w14:paraId="7311D094">
        <w:trPr>
          <w:cantSplit/>
          <w:jc w:val="center"/>
        </w:trPr>
        <w:tc>
          <w:tcPr>
            <w:tcW w:w="4819" w:type="dxa"/>
            <w:vAlign w:val="center"/>
          </w:tcPr>
          <w:p w14:paraId="0112CB43">
            <w:pPr>
              <w:spacing w:after="60" w:line="264" w:lineRule="auto"/>
              <w:jc w:val="center"/>
            </w:pPr>
            <m:oMath>
              <m:sSub>
                <m:sSubPr/>
                <m:e>
                  <m:r>
                    <m:rPr/>
                    <w:rPr>
                      <w:rFonts w:ascii="Cambria Math" w:hAnsi="Cambria Math"/>
                      <w:sz w:val="19"/>
                    </w:rPr>
                    <m:t>I</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M</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V</m:t>
                  </m:r>
                </m:e>
                <m:sub>
                  <m:r>
                    <m:rPr/>
                    <w:rPr>
                      <w:rFonts w:ascii="Cambria Math" w:hAnsi="Cambria Math"/>
                      <w:sz w:val="19"/>
                    </w:rPr>
                    <m:t>i</m:t>
                  </m:r>
                </m:sub>
              </m:sSub>
            </m:oMath>
          </w:p>
        </w:tc>
        <w:tc>
          <w:tcPr>
            <w:tcW w:w="4819" w:type="dxa"/>
            <w:vAlign w:val="center"/>
          </w:tcPr>
          <w:p w14:paraId="43601956">
            <w:pPr>
              <w:spacing w:after="60" w:line="264" w:lineRule="auto"/>
              <w:jc w:val="center"/>
            </w:pPr>
            <w:r>
              <w:rPr>
                <w:rFonts w:ascii="Times New Roman" w:hAnsi="Times New Roman" w:eastAsia="宋体"/>
                <w:b w:val="0"/>
                <w:sz w:val="19"/>
              </w:rPr>
              <w:t>第</w:t>
            </w:r>
            <m:oMath>
              <m:r>
                <m:rPr/>
                <w:rPr>
                  <w:rFonts w:ascii="Cambria Math" w:hAnsi="Cambria Math"/>
                  <w:sz w:val="19"/>
                </w:rPr>
                <m:t>i</m:t>
              </m:r>
            </m:oMath>
            <w:r>
              <w:rPr>
                <w:rFonts w:ascii="Times New Roman" w:hAnsi="Times New Roman" w:eastAsia="宋体"/>
                <w:b w:val="0"/>
                <w:sz w:val="19"/>
              </w:rPr>
              <w:t>个目标的原图、目标框标记图与放大裁剪图。</w:t>
            </w:r>
          </w:p>
        </w:tc>
      </w:tr>
      <w:tr w14:paraId="169492BA">
        <w:trPr>
          <w:cantSplit/>
          <w:jc w:val="center"/>
        </w:trPr>
        <w:tc>
          <w:tcPr>
            <w:tcW w:w="4819" w:type="dxa"/>
            <w:vAlign w:val="center"/>
          </w:tcPr>
          <w:p w14:paraId="3D5D3A9B">
            <w:pPr>
              <w:spacing w:after="60" w:line="264" w:lineRule="auto"/>
              <w:jc w:val="center"/>
            </w:pPr>
            <m:oMath>
              <m:sSub>
                <m:sSubPr/>
                <m:e>
                  <m:r>
                    <m:rPr/>
                    <w:rPr>
                      <w:rFonts w:ascii="Cambria Math" w:hAnsi="Cambria Math"/>
                      <w:sz w:val="19"/>
                    </w:rPr>
                    <m:t>b</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y</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x</m:t>
                  </m:r>
                </m:e>
                <m:sub>
                  <m:r>
                    <m:rPr/>
                    <w:rPr>
                      <w:rFonts w:ascii="Cambria Math" w:hAnsi="Cambria Math"/>
                      <w:sz w:val="19"/>
                    </w:rPr>
                    <m:t>i</m:t>
                  </m:r>
                </m:sub>
              </m:sSub>
            </m:oMath>
          </w:p>
        </w:tc>
        <w:tc>
          <w:tcPr>
            <w:tcW w:w="4819" w:type="dxa"/>
            <w:vAlign w:val="center"/>
          </w:tcPr>
          <w:p w14:paraId="24C5AC6C">
            <w:pPr>
              <w:spacing w:after="60" w:line="264" w:lineRule="auto"/>
              <w:jc w:val="center"/>
            </w:pPr>
            <w:r>
              <w:rPr>
                <w:rFonts w:ascii="Times New Roman" w:hAnsi="Times New Roman" w:eastAsia="宋体"/>
                <w:b w:val="0"/>
                <w:sz w:val="19"/>
              </w:rPr>
              <w:t>官方目标框、类别真值与分类器预处理后的目标裁剪图。</w:t>
            </w:r>
          </w:p>
        </w:tc>
      </w:tr>
      <w:tr w14:paraId="3AB11B06">
        <w:trPr>
          <w:cantSplit/>
          <w:jc w:val="center"/>
        </w:trPr>
        <w:tc>
          <w:tcPr>
            <w:tcW w:w="4819" w:type="dxa"/>
            <w:vAlign w:val="center"/>
          </w:tcPr>
          <w:p w14:paraId="5A9DCC83">
            <w:pPr>
              <w:spacing w:after="60" w:line="264" w:lineRule="auto"/>
              <w:jc w:val="center"/>
            </w:pPr>
            <m:oMath>
              <m:r>
                <m:rPr/>
                <w:rPr>
                  <w:rFonts w:ascii="Cambria Math" w:hAnsi="Cambria Math"/>
                  <w:sz w:val="19"/>
                </w:rPr>
                <m:t>c</m:t>
              </m:r>
            </m:oMath>
            <w:r>
              <w:rPr>
                <w:rFonts w:ascii="Times New Roman" w:hAnsi="Times New Roman" w:eastAsia="宋体"/>
                <w:b w:val="0"/>
                <w:sz w:val="19"/>
              </w:rPr>
              <w:t>、</w:t>
            </w:r>
            <m:oMath>
              <m:r>
                <m:rPr/>
                <w:rPr>
                  <w:rFonts w:ascii="Cambria Math" w:hAnsi="Cambria Math"/>
                  <w:sz w:val="19"/>
                </w:rPr>
                <m:t>K</m:t>
              </m:r>
            </m:oMath>
          </w:p>
        </w:tc>
        <w:tc>
          <w:tcPr>
            <w:tcW w:w="4819" w:type="dxa"/>
            <w:vAlign w:val="center"/>
          </w:tcPr>
          <w:p w14:paraId="7C79AEA6">
            <w:pPr>
              <w:spacing w:after="60" w:line="264" w:lineRule="auto"/>
              <w:jc w:val="center"/>
            </w:pPr>
            <w:r>
              <w:rPr>
                <w:rFonts w:ascii="Times New Roman" w:hAnsi="Times New Roman" w:eastAsia="宋体"/>
                <w:b w:val="0"/>
                <w:sz w:val="19"/>
              </w:rPr>
              <w:t>真实类别索引与类别数。</w:t>
            </w:r>
          </w:p>
        </w:tc>
      </w:tr>
      <w:tr w14:paraId="2F9F4E83">
        <w:trPr>
          <w:cantSplit/>
          <w:jc w:val="center"/>
        </w:trPr>
        <w:tc>
          <w:tcPr>
            <w:tcW w:w="4819" w:type="dxa"/>
            <w:vAlign w:val="center"/>
          </w:tcPr>
          <w:p w14:paraId="202D6607">
            <w:pPr>
              <w:spacing w:after="60" w:line="264" w:lineRule="auto"/>
              <w:jc w:val="center"/>
            </w:pPr>
            <m:oMath>
              <m:r>
                <m:rPr/>
                <w:rPr>
                  <w:rFonts w:ascii="Cambria Math" w:hAnsi="Cambria Math"/>
                  <w:sz w:val="19"/>
                </w:rPr>
                <m:t>r</m:t>
              </m:r>
            </m:oMath>
            <w:r>
              <w:rPr>
                <w:rFonts w:ascii="Times New Roman" w:hAnsi="Times New Roman" w:eastAsia="宋体"/>
                <w:b w:val="0"/>
                <w:sz w:val="19"/>
              </w:rPr>
              <w:t>、</w:t>
            </w:r>
            <m:oMath>
              <m:sSub>
                <m:sSubPr/>
                <m:e>
                  <m:r>
                    <m:rPr/>
                    <w:rPr>
                      <w:rFonts w:ascii="Cambria Math" w:hAnsi="Cambria Math"/>
                      <w:sz w:val="19"/>
                    </w:rPr>
                    <m:t>ϕ</m:t>
                  </m:r>
                </m:e>
                <m:sub>
                  <m:r>
                    <m:rPr/>
                    <w:rPr>
                      <w:rFonts w:ascii="Cambria Math" w:hAnsi="Cambria Math"/>
                      <w:sz w:val="19"/>
                    </w:rPr>
                    <m:t>r</m:t>
                  </m:r>
                </m:sub>
              </m:sSub>
            </m:oMath>
            <w:r>
              <w:rPr>
                <w:rFonts w:ascii="Times New Roman" w:hAnsi="Times New Roman" w:eastAsia="宋体"/>
                <w:b w:val="0"/>
                <w:sz w:val="19"/>
              </w:rPr>
              <w:t>、</w:t>
            </w:r>
            <m:oMath>
              <m:sSubSup>
                <m:sSubSupPr/>
                <m:e>
                  <m:r>
                    <m:rPr/>
                    <w:rPr>
                      <w:rFonts w:ascii="Cambria Math" w:hAnsi="Cambria Math"/>
                      <w:sz w:val="19"/>
                    </w:rPr>
                    <m:t>z</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p>
        </w:tc>
        <w:tc>
          <w:tcPr>
            <w:tcW w:w="4819" w:type="dxa"/>
            <w:vAlign w:val="center"/>
          </w:tcPr>
          <w:p w14:paraId="03ABDB76">
            <w:pPr>
              <w:spacing w:after="60" w:line="264" w:lineRule="auto"/>
              <w:jc w:val="center"/>
            </w:pPr>
            <w:r>
              <w:rPr>
                <w:rFonts w:ascii="Times New Roman" w:hAnsi="Times New Roman" w:eastAsia="宋体"/>
                <w:b w:val="0"/>
                <w:sz w:val="19"/>
              </w:rPr>
              <w:t>标注来源、对应状态描述器及目标的结构化状态输出。</w:t>
            </w:r>
          </w:p>
        </w:tc>
      </w:tr>
      <w:tr w14:paraId="5B0BD46C">
        <w:trPr>
          <w:cantSplit/>
          <w:jc w:val="center"/>
        </w:trPr>
        <w:tc>
          <w:tcPr>
            <w:tcW w:w="4819" w:type="dxa"/>
            <w:vAlign w:val="center"/>
          </w:tcPr>
          <w:p w14:paraId="7D8FE241">
            <w:pPr>
              <w:spacing w:after="60" w:line="264" w:lineRule="auto"/>
              <w:jc w:val="center"/>
            </w:pPr>
            <m:oMathPara>
              <m:oMath>
                <m:sSubSup>
                  <m:sSubSupPr/>
                  <m:e>
                    <m:r>
                      <m:rPr/>
                      <w:rPr>
                        <w:rFonts w:ascii="Cambria Math" w:hAnsi="Cambria Math"/>
                        <w:sz w:val="19"/>
                      </w:rPr>
                      <m:t>A</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m:oMathPara>
          </w:p>
        </w:tc>
        <w:tc>
          <w:tcPr>
            <w:tcW w:w="4819" w:type="dxa"/>
            <w:vAlign w:val="center"/>
          </w:tcPr>
          <w:p w14:paraId="15B1F8C9">
            <w:pPr>
              <w:spacing w:after="60" w:line="264" w:lineRule="auto"/>
              <w:jc w:val="center"/>
            </w:pPr>
            <w:r>
              <w:rPr>
                <w:rFonts w:ascii="Times New Roman" w:hAnsi="Times New Roman" w:eastAsia="宋体"/>
                <w:b w:val="0"/>
                <w:sz w:val="19"/>
              </w:rPr>
              <w:t>来源</w:t>
            </w:r>
            <m:oMath>
              <m:r>
                <m:rPr/>
                <w:rPr>
                  <w:rFonts w:ascii="Cambria Math" w:hAnsi="Cambria Math"/>
                  <w:sz w:val="19"/>
                </w:rPr>
                <m:t>r</m:t>
              </m:r>
            </m:oMath>
            <w:r>
              <w:rPr>
                <w:rFonts w:ascii="Times New Roman" w:hAnsi="Times New Roman" w:eastAsia="宋体"/>
                <w:b w:val="0"/>
                <w:sz w:val="19"/>
              </w:rPr>
              <w:t>下目标</w:t>
            </w:r>
            <m:oMath>
              <m:r>
                <m:rPr/>
                <w:rPr>
                  <w:rFonts w:ascii="Cambria Math" w:hAnsi="Cambria Math"/>
                  <w:sz w:val="19"/>
                </w:rPr>
                <m:t>i</m:t>
              </m:r>
            </m:oMath>
            <w:r>
              <w:rPr>
                <w:rFonts w:ascii="Times New Roman" w:hAnsi="Times New Roman" w:eastAsia="宋体"/>
                <w:b w:val="0"/>
                <w:sz w:val="19"/>
              </w:rPr>
              <w:t>激活的已知视觉状态集合。</w:t>
            </w:r>
          </w:p>
        </w:tc>
      </w:tr>
      <w:tr w14:paraId="5AEBCA0E">
        <w:trPr>
          <w:cantSplit/>
          <w:jc w:val="center"/>
        </w:trPr>
        <w:tc>
          <w:tcPr>
            <w:tcW w:w="4819" w:type="dxa"/>
            <w:vAlign w:val="center"/>
          </w:tcPr>
          <w:p w14:paraId="0F132063">
            <w:pPr>
              <w:spacing w:after="60" w:line="264" w:lineRule="auto"/>
              <w:jc w:val="center"/>
            </w:pPr>
            <m:oMathPara>
              <m:oMath>
                <m:sSub>
                  <m:sSubPr/>
                  <m:e>
                    <m:r>
                      <m:rPr/>
                      <w:rPr>
                        <w:rFonts w:ascii="Cambria Math" w:hAnsi="Cambria Math"/>
                        <w:sz w:val="19"/>
                      </w:rPr>
                      <m:t>U</m:t>
                    </m:r>
                  </m:e>
                  <m:sub>
                    <m:r>
                      <m:rPr/>
                      <w:rPr>
                        <w:rFonts w:ascii="Cambria Math" w:hAnsi="Cambria Math"/>
                        <w:sz w:val="19"/>
                      </w:rPr>
                      <m:t>c</m:t>
                    </m:r>
                  </m:sub>
                </m:sSub>
              </m:oMath>
            </m:oMathPara>
          </w:p>
        </w:tc>
        <w:tc>
          <w:tcPr>
            <w:tcW w:w="4819" w:type="dxa"/>
            <w:vAlign w:val="center"/>
          </w:tcPr>
          <w:p w14:paraId="59785C5F">
            <w:pPr>
              <w:spacing w:after="60" w:line="264" w:lineRule="auto"/>
              <w:jc w:val="center"/>
            </w:pPr>
            <w:r>
              <w:rPr>
                <w:rFonts w:ascii="Times New Roman" w:hAnsi="Times New Roman" w:eastAsia="宋体"/>
                <w:b w:val="0"/>
                <w:sz w:val="19"/>
              </w:rPr>
              <w:t>类别</w:t>
            </w:r>
            <m:oMath>
              <m:r>
                <m:rPr/>
                <w:rPr>
                  <w:rFonts w:ascii="Cambria Math" w:hAnsi="Cambria Math"/>
                  <w:sz w:val="19"/>
                </w:rPr>
                <m:t>c</m:t>
              </m:r>
            </m:oMath>
            <w:r>
              <w:rPr>
                <w:rFonts w:ascii="Times New Roman" w:hAnsi="Times New Roman" w:eastAsia="宋体"/>
                <w:b w:val="0"/>
                <w:sz w:val="19"/>
              </w:rPr>
              <w:t>内两来源观察到的已知状态并集，用于共同词表与分母。</w:t>
            </w:r>
          </w:p>
        </w:tc>
      </w:tr>
      <w:tr w14:paraId="7450B961">
        <w:trPr>
          <w:cantSplit/>
          <w:jc w:val="center"/>
        </w:trPr>
        <w:tc>
          <w:tcPr>
            <w:tcW w:w="4819" w:type="dxa"/>
            <w:vAlign w:val="center"/>
          </w:tcPr>
          <w:p w14:paraId="7AB534E2">
            <w:pPr>
              <w:spacing w:after="60" w:line="264" w:lineRule="auto"/>
              <w:jc w:val="center"/>
            </w:pPr>
            <m:oMath>
              <m:r>
                <m:rPr/>
                <w:rPr>
                  <w:rFonts w:ascii="Cambria Math" w:hAnsi="Cambria Math"/>
                  <w:sz w:val="19"/>
                </w:rPr>
                <m:t>S</m:t>
              </m:r>
            </m:oMath>
            <w:r>
              <w:rPr>
                <w:rFonts w:ascii="Times New Roman" w:hAnsi="Times New Roman" w:eastAsia="宋体"/>
                <w:b w:val="0"/>
                <w:sz w:val="19"/>
              </w:rPr>
              <w:t>、</w:t>
            </w:r>
            <m:oMath>
              <m:r>
                <m:rPr/>
                <w:rPr>
                  <w:rFonts w:ascii="Cambria Math" w:hAnsi="Cambria Math"/>
                  <w:sz w:val="19"/>
                </w:rPr>
                <m:t>T</m:t>
              </m:r>
            </m:oMath>
          </w:p>
        </w:tc>
        <w:tc>
          <w:tcPr>
            <w:tcW w:w="4819" w:type="dxa"/>
            <w:vAlign w:val="center"/>
          </w:tcPr>
          <w:p w14:paraId="01FEBA01">
            <w:pPr>
              <w:spacing w:after="60" w:line="264" w:lineRule="auto"/>
              <w:jc w:val="center"/>
            </w:pPr>
            <w:r>
              <w:rPr>
                <w:rFonts w:ascii="Times New Roman" w:hAnsi="Times New Roman" w:eastAsia="宋体"/>
                <w:b w:val="0"/>
                <w:sz w:val="19"/>
              </w:rPr>
              <w:t>已选目标索引集合与用于评价的目标索引集合。</w:t>
            </w:r>
          </w:p>
        </w:tc>
      </w:tr>
      <w:tr w14:paraId="7F960F52">
        <w:trPr>
          <w:cantSplit/>
          <w:jc w:val="center"/>
        </w:trPr>
        <w:tc>
          <w:tcPr>
            <w:tcW w:w="4819" w:type="dxa"/>
            <w:vAlign w:val="center"/>
          </w:tcPr>
          <w:p w14:paraId="01B3014B">
            <w:pPr>
              <w:spacing w:after="60" w:line="264" w:lineRule="auto"/>
              <w:jc w:val="center"/>
            </w:pPr>
            <m:oMathPara>
              <m:oMath>
                <m:sSubSup>
                  <m:sSubSupPr/>
                  <m:e>
                    <m:r>
                      <m:rPr/>
                      <w:rPr>
                        <w:rFonts w:ascii="Cambria Math" w:hAnsi="Cambria Math"/>
                        <w:sz w:val="19"/>
                      </w:rPr>
                      <m:t>n</m:t>
                    </m:r>
                  </m:e>
                  <m:sub>
                    <m:r>
                      <m:rPr/>
                      <w:rPr>
                        <w:rFonts w:ascii="Cambria Math" w:hAnsi="Cambria Math"/>
                        <w:sz w:val="19"/>
                      </w:rPr>
                      <m:t>c</m:t>
                    </m:r>
                    <m:r>
                      <m:rPr>
                        <m:sty m:val="p"/>
                      </m:rPr>
                      <w:rPr>
                        <w:rFonts w:ascii="Cambria Math" w:hAnsi="Cambria Math"/>
                        <w:sz w:val="19"/>
                      </w:rPr>
                      <m:t>,</m:t>
                    </m:r>
                    <m:r>
                      <m:rPr/>
                      <w:rPr>
                        <w:rFonts w:ascii="Cambria Math" w:hAnsi="Cambria Math"/>
                        <w:sz w:val="19"/>
                      </w:rPr>
                      <m:t>s</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m:oMathPara>
          </w:p>
        </w:tc>
        <w:tc>
          <w:tcPr>
            <w:tcW w:w="4819" w:type="dxa"/>
            <w:vAlign w:val="center"/>
          </w:tcPr>
          <w:p w14:paraId="79CBEF62">
            <w:pPr>
              <w:spacing w:after="60" w:line="264" w:lineRule="auto"/>
              <w:jc w:val="center"/>
            </w:pPr>
            <w:r>
              <w:rPr>
                <w:rFonts w:ascii="Times New Roman" w:hAnsi="Times New Roman" w:eastAsia="宋体"/>
                <w:b w:val="0"/>
                <w:sz w:val="19"/>
              </w:rPr>
              <w:t>已选集合中类别</w:t>
            </w:r>
            <m:oMath>
              <m:r>
                <m:rPr/>
                <w:rPr>
                  <w:rFonts w:ascii="Cambria Math" w:hAnsi="Cambria Math"/>
                  <w:sz w:val="19"/>
                </w:rPr>
                <m:t>c</m:t>
              </m:r>
            </m:oMath>
            <w:r>
              <w:rPr>
                <w:rFonts w:ascii="Times New Roman" w:hAnsi="Times New Roman" w:eastAsia="宋体"/>
                <w:b w:val="0"/>
                <w:sz w:val="19"/>
              </w:rPr>
              <w:t>、来源</w:t>
            </w:r>
            <m:oMath>
              <m:r>
                <m:rPr/>
                <w:rPr>
                  <w:rFonts w:ascii="Cambria Math" w:hAnsi="Cambria Math"/>
                  <w:sz w:val="19"/>
                </w:rPr>
                <m:t>r</m:t>
              </m:r>
            </m:oMath>
            <w:r>
              <w:rPr>
                <w:rFonts w:ascii="Times New Roman" w:hAnsi="Times New Roman" w:eastAsia="宋体"/>
                <w:b w:val="0"/>
                <w:sz w:val="19"/>
              </w:rPr>
              <w:t>、状态</w:t>
            </w:r>
            <m:oMath>
              <m:r>
                <m:rPr/>
                <w:rPr>
                  <w:rFonts w:ascii="Cambria Math" w:hAnsi="Cambria Math"/>
                  <w:sz w:val="19"/>
                </w:rPr>
                <m:t>s</m:t>
              </m:r>
            </m:oMath>
            <w:r>
              <w:rPr>
                <w:rFonts w:ascii="Times New Roman" w:hAnsi="Times New Roman" w:eastAsia="宋体"/>
                <w:b w:val="0"/>
                <w:sz w:val="19"/>
              </w:rPr>
              <w:t>的支持数。</w:t>
            </w:r>
          </w:p>
        </w:tc>
      </w:tr>
      <w:tr w14:paraId="2ABDEAE1">
        <w:trPr>
          <w:cantSplit/>
          <w:jc w:val="center"/>
        </w:trPr>
        <w:tc>
          <w:tcPr>
            <w:tcW w:w="4819" w:type="dxa"/>
            <w:vAlign w:val="center"/>
          </w:tcPr>
          <w:p w14:paraId="51AE095C">
            <w:pPr>
              <w:spacing w:after="60" w:line="264" w:lineRule="auto"/>
              <w:jc w:val="center"/>
            </w:pPr>
            <m:oMath>
              <m:sSubSup>
                <m:sSubSupPr/>
                <m:e>
                  <m:r>
                    <m:rPr/>
                    <w:rPr>
                      <w:rFonts w:ascii="Cambria Math" w:hAnsi="Cambria Math"/>
                      <w:sz w:val="19"/>
                    </w:rPr>
                    <m:t>C</m:t>
                  </m:r>
                </m:e>
                <m:sub>
                  <m:r>
                    <m:rPr/>
                    <w:rPr>
                      <w:rFonts w:ascii="Cambria Math" w:hAnsi="Cambria Math"/>
                      <w:sz w:val="19"/>
                    </w:rPr>
                    <m:t>c</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r>
              <w:rPr>
                <w:rFonts w:ascii="Times New Roman" w:hAnsi="Times New Roman" w:eastAsia="宋体"/>
                <w:b w:val="0"/>
                <w:sz w:val="19"/>
              </w:rPr>
              <w:t>、</w:t>
            </w:r>
            <m:oMath>
              <m:sSup>
                <m:sSupPr/>
                <m:e>
                  <m:r>
                    <m:rPr/>
                    <w:rPr>
                      <w:rFonts w:ascii="Cambria Math" w:hAnsi="Cambria Math"/>
                      <w:sz w:val="19"/>
                    </w:rPr>
                    <m:t>C</m:t>
                  </m:r>
                </m:e>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p>
        </w:tc>
        <w:tc>
          <w:tcPr>
            <w:tcW w:w="4819" w:type="dxa"/>
            <w:vAlign w:val="center"/>
          </w:tcPr>
          <w:p w14:paraId="06A17DB6">
            <w:pPr>
              <w:spacing w:after="60" w:line="264" w:lineRule="auto"/>
              <w:jc w:val="center"/>
            </w:pPr>
            <w:r>
              <w:rPr>
                <w:rFonts w:ascii="Times New Roman" w:hAnsi="Times New Roman" w:eastAsia="宋体"/>
                <w:b w:val="0"/>
                <w:sz w:val="19"/>
              </w:rPr>
              <w:t>类别内频次覆盖与类别宏平均覆盖。</w:t>
            </w:r>
          </w:p>
        </w:tc>
      </w:tr>
      <w:tr w14:paraId="4065298E">
        <w:trPr>
          <w:cantSplit/>
          <w:jc w:val="center"/>
        </w:trPr>
        <w:tc>
          <w:tcPr>
            <w:tcW w:w="4819" w:type="dxa"/>
            <w:vAlign w:val="center"/>
          </w:tcPr>
          <w:p w14:paraId="61712925">
            <w:pPr>
              <w:spacing w:after="60" w:line="264" w:lineRule="auto"/>
              <w:jc w:val="center"/>
            </w:pPr>
            <m:oMath>
              <m:r>
                <m:rPr/>
                <w:rPr>
                  <w:rFonts w:ascii="Cambria Math" w:hAnsi="Cambria Math"/>
                  <w:sz w:val="19"/>
                </w:rPr>
                <m:t>τ</m:t>
              </m:r>
            </m:oMath>
            <w:r>
              <w:rPr>
                <w:rFonts w:ascii="Times New Roman" w:hAnsi="Times New Roman" w:eastAsia="宋体"/>
                <w:b w:val="0"/>
                <w:sz w:val="19"/>
              </w:rPr>
              <w:t>、</w:t>
            </w:r>
            <m:oMath>
              <m:sSubSup>
                <m:sSubSupPr/>
                <m:e>
                  <m:r>
                    <m:rPr/>
                    <w:rPr>
                      <w:rFonts w:ascii="Cambria Math" w:hAnsi="Cambria Math"/>
                      <w:sz w:val="19"/>
                    </w:rPr>
                    <m:t>g</m:t>
                  </m:r>
                </m:e>
                <m:sub>
                  <m:r>
                    <m:rPr/>
                    <w:rPr>
                      <w:rFonts w:ascii="Cambria Math" w:hAnsi="Cambria Math"/>
                      <w:sz w:val="19"/>
                    </w:rPr>
                    <m:t>c</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i</m:t>
              </m:r>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p>
        </w:tc>
        <w:tc>
          <w:tcPr>
            <w:tcW w:w="4819" w:type="dxa"/>
            <w:vAlign w:val="center"/>
          </w:tcPr>
          <w:p w14:paraId="199BD39D">
            <w:pPr>
              <w:spacing w:after="60" w:line="264" w:lineRule="auto"/>
              <w:jc w:val="center"/>
            </w:pPr>
            <w:r>
              <w:rPr>
                <w:rFonts w:ascii="Times New Roman" w:hAnsi="Times New Roman" w:eastAsia="宋体"/>
                <w:b w:val="0"/>
                <w:sz w:val="19"/>
              </w:rPr>
              <w:t>覆盖饱和阈值与候选目标的稀缺状态增益。</w:t>
            </w:r>
          </w:p>
        </w:tc>
      </w:tr>
      <w:tr w14:paraId="050AD363">
        <w:trPr>
          <w:cantSplit/>
          <w:jc w:val="center"/>
        </w:trPr>
        <w:tc>
          <w:tcPr>
            <w:tcW w:w="4819" w:type="dxa"/>
            <w:vAlign w:val="center"/>
          </w:tcPr>
          <w:p w14:paraId="55D681A0">
            <w:pPr>
              <w:spacing w:after="60" w:line="264" w:lineRule="auto"/>
              <w:jc w:val="center"/>
            </w:pPr>
            <m:oMath>
              <m:r>
                <m:rPr/>
                <w:rPr>
                  <w:rFonts w:ascii="Cambria Math" w:hAnsi="Cambria Math"/>
                  <w:sz w:val="19"/>
                </w:rPr>
                <m:t>D</m:t>
              </m:r>
            </m:oMath>
            <w:r>
              <w:rPr>
                <w:rFonts w:ascii="Times New Roman" w:hAnsi="Times New Roman" w:eastAsia="宋体"/>
                <w:b w:val="0"/>
                <w:sz w:val="19"/>
              </w:rPr>
              <w:t>、</w:t>
            </w:r>
            <m:oMath>
              <m:sSub>
                <m:sSubPr/>
                <m:e>
                  <m:r>
                    <m:rPr/>
                    <w:rPr>
                      <w:rFonts w:ascii="Cambria Math" w:hAnsi="Cambria Math"/>
                      <w:sz w:val="19"/>
                    </w:rPr>
                    <m:t>h</m:t>
                  </m:r>
                </m:e>
                <m:sub>
                  <m:r>
                    <m:rPr/>
                    <w:rPr>
                      <w:rFonts w:ascii="Cambria Math" w:hAnsi="Cambria Math"/>
                      <w:sz w:val="19"/>
                    </w:rPr>
                    <m:t>d</m:t>
                  </m:r>
                </m:sub>
              </m:sSub>
            </m:oMath>
            <w:r>
              <w:rPr>
                <w:rFonts w:ascii="Times New Roman" w:hAnsi="Times New Roman" w:eastAsia="宋体"/>
                <w:b w:val="0"/>
                <w:sz w:val="19"/>
              </w:rPr>
              <w:t>、</w:t>
            </w:r>
            <m:oMath>
              <m:sSubSup>
                <m:sSubSupPr/>
                <m:e>
                  <m:r>
                    <m:rPr/>
                    <w:rPr>
                      <w:rFonts w:ascii="Cambria Math" w:hAnsi="Cambria Math"/>
                      <w:sz w:val="19"/>
                    </w:rPr>
                    <m:t>H</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p>
        </w:tc>
        <w:tc>
          <w:tcPr>
            <w:tcW w:w="4819" w:type="dxa"/>
            <w:vAlign w:val="center"/>
          </w:tcPr>
          <w:p w14:paraId="318497B4">
            <w:pPr>
              <w:spacing w:after="60" w:line="264" w:lineRule="auto"/>
              <w:jc w:val="center"/>
            </w:pPr>
            <w:r>
              <w:rPr>
                <w:rFonts w:ascii="Times New Roman" w:hAnsi="Times New Roman" w:eastAsia="宋体"/>
                <w:b w:val="0"/>
                <w:sz w:val="19"/>
              </w:rPr>
              <w:t>风险维度集合、维度分值映射与综合风险。</w:t>
            </w:r>
          </w:p>
        </w:tc>
      </w:tr>
      <w:tr w14:paraId="56950711">
        <w:trPr>
          <w:cantSplit/>
          <w:jc w:val="center"/>
        </w:trPr>
        <w:tc>
          <w:tcPr>
            <w:tcW w:w="4819" w:type="dxa"/>
            <w:vAlign w:val="center"/>
          </w:tcPr>
          <w:p w14:paraId="6522808A">
            <w:pPr>
              <w:spacing w:after="60" w:line="264" w:lineRule="auto"/>
              <w:jc w:val="center"/>
            </w:pPr>
            <m:oMath>
              <m:sSubSup>
                <m:sSubSupPr/>
                <m:e>
                  <m:r>
                    <m:rPr/>
                    <w:rPr>
                      <w:rFonts w:ascii="Cambria Math" w:hAnsi="Cambria Math"/>
                      <w:sz w:val="19"/>
                    </w:rPr>
                    <m:t>Q</m:t>
                  </m:r>
                </m:e>
                <m:sub>
                  <m:r>
                    <m:rPr/>
                    <w:rPr>
                      <w:rFonts w:ascii="Cambria Math" w:hAnsi="Cambria Math"/>
                      <w:sz w:val="19"/>
                    </w:rPr>
                    <m:t>c</m:t>
                  </m:r>
                  <m:r>
                    <m:rPr>
                      <m:sty m:val="p"/>
                    </m:rPr>
                    <w:rPr>
                      <w:rFonts w:ascii="Cambria Math" w:hAnsi="Cambria Math"/>
                      <w:sz w:val="19"/>
                    </w:rPr>
                    <m:t>,</m:t>
                  </m:r>
                  <m:r>
                    <m:rPr/>
                    <w:rPr>
                      <w:rFonts w:ascii="Cambria Math" w:hAnsi="Cambria Math"/>
                      <w:sz w:val="19"/>
                    </w:rPr>
                    <m:t>ℓ</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r>
              <w:rPr>
                <w:rFonts w:ascii="Times New Roman" w:hAnsi="Times New Roman" w:eastAsia="宋体"/>
                <w:b w:val="0"/>
                <w:sz w:val="19"/>
              </w:rPr>
              <w:t>、</w:t>
            </w:r>
            <m:oMath>
              <m:r>
                <m:rPr/>
                <w:rPr>
                  <w:rFonts w:ascii="Cambria Math" w:hAnsi="Cambria Math"/>
                  <w:sz w:val="19"/>
                </w:rPr>
                <m:t>ρ</m:t>
              </m:r>
            </m:oMath>
            <w:r>
              <w:rPr>
                <w:rFonts w:ascii="Times New Roman" w:hAnsi="Times New Roman" w:eastAsia="宋体"/>
                <w:b w:val="0"/>
                <w:sz w:val="19"/>
              </w:rPr>
              <w:t>、</w:t>
            </w:r>
            <m:oMath>
              <m:r>
                <m:rPr/>
                <w:rPr>
                  <w:rFonts w:ascii="Cambria Math" w:hAnsi="Cambria Math"/>
                  <w:sz w:val="19"/>
                </w:rPr>
                <m:t>m</m:t>
              </m:r>
            </m:oMath>
          </w:p>
        </w:tc>
        <w:tc>
          <w:tcPr>
            <w:tcW w:w="4819" w:type="dxa"/>
            <w:vAlign w:val="center"/>
          </w:tcPr>
          <w:p w14:paraId="513733F9">
            <w:pPr>
              <w:spacing w:after="60" w:line="264" w:lineRule="auto"/>
              <w:jc w:val="center"/>
            </w:pPr>
            <w:r>
              <w:rPr>
                <w:rFonts w:ascii="Times New Roman" w:hAnsi="Times New Roman" w:eastAsia="宋体"/>
                <w:b w:val="0"/>
                <w:sz w:val="19"/>
              </w:rPr>
              <w:t>第</w:t>
            </w:r>
            <m:oMath>
              <m:r>
                <m:rPr/>
                <w:rPr>
                  <w:rFonts w:ascii="Cambria Math" w:hAnsi="Cambria Math"/>
                  <w:sz w:val="19"/>
                </w:rPr>
                <m:t>ℓ</m:t>
              </m:r>
            </m:oMath>
            <w:r>
              <w:rPr>
                <w:rFonts w:ascii="Times New Roman" w:hAnsi="Times New Roman" w:eastAsia="宋体"/>
                <w:b w:val="0"/>
                <w:sz w:val="19"/>
              </w:rPr>
              <w:t>个风险层、高风险占比与混合测试每类目标数。</w:t>
            </w:r>
          </w:p>
        </w:tc>
      </w:tr>
      <w:tr w14:paraId="45E967EB">
        <w:trPr>
          <w:cantSplit/>
          <w:jc w:val="center"/>
        </w:trPr>
        <w:tc>
          <w:tcPr>
            <w:tcW w:w="4819" w:type="dxa"/>
            <w:vAlign w:val="center"/>
          </w:tcPr>
          <w:p w14:paraId="7ACF3EC7">
            <w:pPr>
              <w:spacing w:after="60" w:line="264" w:lineRule="auto"/>
              <w:jc w:val="center"/>
            </w:pPr>
            <m:oMath>
              <m:sSub>
                <m:sSubPr/>
                <m:e>
                  <m:r>
                    <m:rPr/>
                    <w:rPr>
                      <w:rFonts w:ascii="Cambria Math" w:hAnsi="Cambria Math"/>
                      <w:sz w:val="19"/>
                    </w:rPr>
                    <m:t>f</m:t>
                  </m:r>
                </m:e>
                <m:sub>
                  <m:r>
                    <m:rPr/>
                    <w:rPr>
                      <w:rFonts w:ascii="Cambria Math" w:hAnsi="Cambria Math"/>
                      <w:sz w:val="19"/>
                    </w:rPr>
                    <m:t>θ</m:t>
                  </m:r>
                </m:sub>
              </m:sSub>
            </m:oMath>
            <w:r>
              <w:rPr>
                <w:rFonts w:ascii="Times New Roman" w:hAnsi="Times New Roman" w:eastAsia="宋体"/>
                <w:b w:val="0"/>
                <w:sz w:val="19"/>
              </w:rPr>
              <w:t>、</w:t>
            </w:r>
            <m:oMath>
              <m:sSub>
                <m:sSubPr/>
                <m:e>
                  <m:acc>
                    <m:accPr/>
                    <m:e>
                      <m:r>
                        <m:rPr/>
                        <w:rPr>
                          <w:rFonts w:ascii="Cambria Math" w:hAnsi="Cambria Math"/>
                          <w:sz w:val="19"/>
                        </w:rPr>
                        <m:t>y</m:t>
                      </m:r>
                    </m:e>
                  </m:acc>
                </m:e>
                <m:sub>
                  <m:r>
                    <m:rPr/>
                    <w:rPr>
                      <w:rFonts w:ascii="Cambria Math" w:hAnsi="Cambria Math"/>
                      <w:sz w:val="19"/>
                    </w:rPr>
                    <m:t>i</m:t>
                  </m:r>
                </m:sub>
              </m:sSub>
            </m:oMath>
          </w:p>
        </w:tc>
        <w:tc>
          <w:tcPr>
            <w:tcW w:w="4819" w:type="dxa"/>
            <w:vAlign w:val="center"/>
          </w:tcPr>
          <w:p w14:paraId="04A86E33">
            <w:pPr>
              <w:spacing w:after="60" w:line="264" w:lineRule="auto"/>
              <w:jc w:val="center"/>
            </w:pPr>
            <w:r>
              <w:rPr>
                <w:rFonts w:ascii="Times New Roman" w:hAnsi="Times New Roman" w:eastAsia="宋体"/>
                <w:b w:val="0"/>
                <w:sz w:val="19"/>
              </w:rPr>
              <w:t>被测分类器与目标的类别预测。</w:t>
            </w:r>
          </w:p>
        </w:tc>
      </w:tr>
      <w:tr w14:paraId="0E7AA4FE">
        <w:trPr>
          <w:cantSplit/>
          <w:jc w:val="center"/>
        </w:trPr>
        <w:tc>
          <w:tcPr>
            <w:tcW w:w="4819" w:type="dxa"/>
            <w:vAlign w:val="center"/>
          </w:tcPr>
          <w:p w14:paraId="5A6B7AFB">
            <w:pPr>
              <w:spacing w:after="60" w:line="264" w:lineRule="auto"/>
              <w:jc w:val="center"/>
            </w:pPr>
            <m:oMath>
              <m:r>
                <m:rPr/>
                <w:rPr>
                  <w:rFonts w:ascii="Cambria Math" w:hAnsi="Cambria Math"/>
                  <w:sz w:val="19"/>
                </w:rPr>
                <m:t>n</m:t>
              </m:r>
            </m:oMath>
            <w:r>
              <w:rPr>
                <w:rFonts w:ascii="Times New Roman" w:hAnsi="Times New Roman" w:eastAsia="宋体"/>
                <w:b w:val="0"/>
                <w:sz w:val="19"/>
              </w:rPr>
              <w:t>、</w:t>
            </w:r>
            <m:oMath>
              <m:r>
                <m:rPr/>
                <w:rPr>
                  <w:rFonts w:ascii="Cambria Math" w:hAnsi="Cambria Math"/>
                  <w:sz w:val="19"/>
                </w:rPr>
                <m:t>v</m:t>
              </m:r>
            </m:oMath>
            <w:r>
              <w:rPr>
                <w:rFonts w:ascii="Times New Roman" w:hAnsi="Times New Roman" w:eastAsia="宋体"/>
                <w:b w:val="0"/>
                <w:sz w:val="19"/>
              </w:rPr>
              <w:t>、</w:t>
            </w:r>
            <m:oMath>
              <m:r>
                <m:rPr/>
                <w:rPr>
                  <w:rFonts w:ascii="Cambria Math" w:hAnsi="Cambria Math"/>
                  <w:sz w:val="19"/>
                </w:rPr>
                <m:t>t</m:t>
              </m:r>
            </m:oMath>
          </w:p>
        </w:tc>
        <w:tc>
          <w:tcPr>
            <w:tcW w:w="4819" w:type="dxa"/>
            <w:vAlign w:val="center"/>
          </w:tcPr>
          <w:p w14:paraId="6D0BB6B2">
            <w:pPr>
              <w:spacing w:after="60" w:line="264" w:lineRule="auto"/>
              <w:jc w:val="center"/>
            </w:pPr>
            <w:r>
              <w:rPr>
                <w:rFonts w:ascii="Times New Roman" w:hAnsi="Times New Roman" w:eastAsia="宋体"/>
                <w:b w:val="0"/>
                <w:sz w:val="19"/>
              </w:rPr>
              <w:t>复杂度分析中的候选数、状态数与选出目标数。</w:t>
            </w:r>
          </w:p>
        </w:tc>
      </w:tr>
      <w:tr w14:paraId="38F99C29">
        <w:trPr>
          <w:cantSplit/>
          <w:jc w:val="center"/>
        </w:trPr>
        <w:tc>
          <w:tcPr>
            <w:tcW w:w="4819" w:type="dxa"/>
            <w:vAlign w:val="center"/>
          </w:tcPr>
          <w:p w14:paraId="2B67442C">
            <w:pPr>
              <w:spacing w:after="60" w:line="264" w:lineRule="auto"/>
              <w:jc w:val="center"/>
            </w:pPr>
            <m:oMath>
              <m:r>
                <m:rPr/>
                <w:rPr>
                  <w:rFonts w:ascii="Cambria Math" w:hAnsi="Cambria Math"/>
                  <w:sz w:val="19"/>
                </w:rPr>
                <m:t>N</m:t>
              </m:r>
            </m:oMath>
            <w:r>
              <w:rPr>
                <w:rFonts w:ascii="Times New Roman" w:hAnsi="Times New Roman" w:eastAsia="宋体"/>
                <w:b w:val="0"/>
                <w:sz w:val="19"/>
              </w:rPr>
              <w:t>、</w:t>
            </w:r>
            <m:oMath>
              <m:r>
                <m:rPr/>
                <w:rPr>
                  <w:rFonts w:ascii="Cambria Math" w:hAnsi="Cambria Math"/>
                  <w:sz w:val="19"/>
                </w:rPr>
                <m:t>q</m:t>
              </m:r>
            </m:oMath>
            <w:r>
              <w:rPr>
                <w:rFonts w:ascii="Times New Roman" w:hAnsi="Times New Roman" w:eastAsia="宋体"/>
                <w:b w:val="0"/>
                <w:sz w:val="19"/>
              </w:rPr>
              <w:t>、</w:t>
            </w:r>
            <m:oMath>
              <m:r>
                <m:rPr/>
                <w:rPr>
                  <w:rFonts w:ascii="Cambria Math" w:hAnsi="Cambria Math"/>
                  <w:sz w:val="19"/>
                </w:rPr>
                <m:t>e</m:t>
              </m:r>
            </m:oMath>
          </w:p>
        </w:tc>
        <w:tc>
          <w:tcPr>
            <w:tcW w:w="4819" w:type="dxa"/>
            <w:vAlign w:val="center"/>
          </w:tcPr>
          <w:p w14:paraId="4BD27D7E">
            <w:pPr>
              <w:spacing w:after="60" w:line="264" w:lineRule="auto"/>
              <w:jc w:val="center"/>
            </w:pPr>
            <w:r>
              <w:rPr>
                <w:rFonts w:ascii="Times New Roman" w:hAnsi="Times New Roman" w:eastAsia="宋体"/>
                <w:b w:val="0"/>
                <w:sz w:val="19"/>
              </w:rPr>
              <w:t>某方法的错误数、两方法匹配错误数与指定类型的错误频数。</w:t>
            </w:r>
          </w:p>
        </w:tc>
      </w:tr>
    </w:tbl>
    <w:p w14:paraId="3CF5BB45">
      <w:pPr>
        <w:pStyle w:val="3"/>
        <w:spacing w:before="180" w:after="100"/>
        <w:rPr>
          <w:rFonts w:hint="eastAsia" w:ascii="黑体" w:hAnsi="黑体" w:eastAsia="黑体" w:cs="黑体"/>
        </w:rPr>
      </w:pPr>
      <w:r>
        <w:rPr>
          <w:rFonts w:hint="eastAsia" w:ascii="黑体" w:hAnsi="黑体" w:eastAsia="黑体" w:cs="黑体"/>
        </w:rPr>
        <w:t>3.2 多视图视觉状态表示</w:t>
      </w:r>
    </w:p>
    <w:p w14:paraId="07B18897">
      <w:pPr>
        <w:keepNext/>
        <w:keepLines/>
        <w:spacing w:after="100" w:line="312" w:lineRule="auto"/>
        <w:ind w:firstLine="425"/>
      </w:pPr>
      <w:r>
        <w:rPr>
          <w:rFonts w:ascii="Times New Roman" w:hAnsi="Times New Roman" w:eastAsia="宋体"/>
          <w:b w:val="0"/>
          <w:sz w:val="22"/>
        </w:rPr>
        <w:t>为同时获得场景信息和目标细节，将原图</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、目标框标记图</w:t>
      </w:r>
      <m:oMath>
        <m:sSub>
          <m:sSubPr/>
          <m:e>
            <m:r>
              <m:rPr/>
              <w:rPr>
                <w:rFonts w:ascii="Cambria Math" w:hAnsi="Cambria Math"/>
                <w:sz w:val="22"/>
              </w:rPr>
              <m:t>M</m:t>
            </m:r>
          </m:e>
          <m:sub>
            <m:r>
              <m:rPr/>
              <w:rPr>
                <w:rFonts w:ascii="Cambria Math" w:hAnsi="Cambria Math"/>
                <w:sz w:val="22"/>
              </w:rPr>
              <m:t>i</m:t>
            </m:r>
          </m:sub>
        </m:sSub>
      </m:oMath>
      <w:r>
        <w:rPr>
          <w:rFonts w:ascii="Times New Roman" w:hAnsi="Times New Roman" w:eastAsia="宋体"/>
          <w:b w:val="0"/>
          <w:sz w:val="22"/>
        </w:rPr>
        <w:t>及放大裁剪图</w:t>
      </w:r>
      <m:oMath>
        <m:sSub>
          <m:sSubPr/>
          <m:e>
            <m:r>
              <m:rPr/>
              <w:rPr>
                <w:rFonts w:ascii="Cambria Math" w:hAnsi="Cambria Math"/>
                <w:sz w:val="22"/>
              </w:rPr>
              <m:t>V</m:t>
            </m:r>
          </m:e>
          <m:sub>
            <m:r>
              <m:rPr/>
              <w:rPr>
                <w:rFonts w:ascii="Cambria Math" w:hAnsi="Cambria Math"/>
                <w:sz w:val="22"/>
              </w:rPr>
              <m:t>i</m:t>
            </m:r>
          </m:sub>
        </m:sSub>
      </m:oMath>
      <w:r>
        <w:rPr>
          <w:rFonts w:ascii="Times New Roman" w:hAnsi="Times New Roman" w:eastAsia="宋体"/>
          <w:b w:val="0"/>
          <w:sz w:val="22"/>
        </w:rPr>
        <w:t>输入状态描述器。设标注来源为</w:t>
      </w:r>
      <m:oMath>
        <m:r>
          <m:rPr/>
          <w:rPr>
            <w:rFonts w:ascii="Cambria Math" w:hAnsi="Cambria Math"/>
            <w:sz w:val="22"/>
          </w:rPr>
          <m:t>r</m:t>
        </m:r>
        <m:r>
          <m:rPr>
            <m:sty m:val="p"/>
          </m:rPr>
          <w:rPr>
            <w:rFonts w:ascii="Cambria Math" w:hAnsi="Cambria Math"/>
            <w:sz w:val="22"/>
          </w:rPr>
          <m:t>∈{local,online}</m:t>
        </m:r>
      </m:oMath>
      <w:r>
        <w:rPr>
          <w:rFonts w:ascii="Times New Roman" w:hAnsi="Times New Roman" w:eastAsia="宋体"/>
          <w:b w:val="0"/>
          <w:sz w:val="22"/>
        </w:rPr>
        <w:t>，其输出为：</w:t>
      </w:r>
    </w:p>
    <w:p w14:paraId="2F7286E6">
      <w:pPr>
        <w:spacing w:before="80" w:after="140"/>
        <w:jc w:val="center"/>
      </w:pPr>
      <m:oMathPara>
        <m:oMath>
          <m:sSubSup>
            <m:sSubSupPr/>
            <m:e>
              <m:r>
                <m:rPr/>
                <w:rPr>
                  <w:rFonts w:ascii="Cambria Math" w:hAnsi="Cambria Math"/>
                  <w:sz w:val="22"/>
                </w:rPr>
                <m:t>z</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sSub>
            <m:sSubPr/>
            <m:e>
              <m:r>
                <m:rPr/>
                <w:rPr>
                  <w:rFonts w:ascii="Cambria Math" w:hAnsi="Cambria Math"/>
                  <w:sz w:val="22"/>
                </w:rPr>
                <m:t>ϕ</m:t>
              </m:r>
            </m:e>
            <m:sub>
              <m:r>
                <m:rPr/>
                <w:rPr>
                  <w:rFonts w:ascii="Cambria Math" w:hAnsi="Cambria Math"/>
                  <w:sz w:val="22"/>
                </w:rPr>
                <m:t>r</m:t>
              </m:r>
            </m:sub>
          </m:sSub>
          <m:d>
            <m:dPr>
              <m:sepChr m:val=""/>
            </m:dPr>
            <m:e>
              <m:sSub>
                <m:sSubPr/>
                <m:e>
                  <m:r>
                    <m:rPr/>
                    <w:rPr>
                      <w:rFonts w:ascii="Cambria Math" w:hAnsi="Cambria Math"/>
                      <w:sz w:val="22"/>
                    </w:rPr>
                    <m:t>I</m:t>
                  </m:r>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M</m:t>
                  </m:r>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V</m:t>
                  </m:r>
                </m:e>
                <m:sub>
                  <m:r>
                    <m:rPr/>
                    <w:rPr>
                      <w:rFonts w:ascii="Cambria Math" w:hAnsi="Cambria Math"/>
                      <w:sz w:val="22"/>
                    </w:rPr>
                    <m:t>i</m:t>
                  </m:r>
                </m:sub>
              </m:sSub>
            </m:e>
          </m:d>
          <m:r>
            <m:rPr>
              <m:sty m:val="p"/>
            </m:rPr>
            <w:rPr>
              <w:rFonts w:ascii="Cambria Math" w:hAnsi="Cambria Math"/>
              <w:sz w:val="22"/>
            </w:rPr>
            <m:t>.</m:t>
          </m:r>
        </m:oMath>
      </m:oMathPara>
    </w:p>
    <w:p w14:paraId="0576E509">
      <w:pPr>
        <w:keepLines/>
        <w:spacing w:after="100" w:line="312" w:lineRule="auto"/>
        <w:ind w:firstLine="425"/>
      </w:pPr>
      <w:r>
        <w:rPr>
          <w:rFonts w:ascii="Times New Roman" w:hAnsi="Times New Roman" w:eastAsia="宋体"/>
          <w:b w:val="0"/>
          <w:sz w:val="22"/>
        </w:rPr>
        <w:t>其中，</w:t>
      </w:r>
      <m:oMath>
        <m:sSub>
          <m:sSubPr/>
          <m:e>
            <m:r>
              <m:rPr/>
              <w:rPr>
                <w:rFonts w:ascii="Cambria Math" w:hAnsi="Cambria Math"/>
                <w:sz w:val="22"/>
              </w:rPr>
              <m:t>ϕ</m:t>
            </m:r>
          </m:e>
          <m:sub>
            <m:r>
              <m:rPr/>
              <w:rPr>
                <w:rFonts w:ascii="Cambria Math" w:hAnsi="Cambria Math"/>
                <w:sz w:val="22"/>
              </w:rPr>
              <m:t>r</m:t>
            </m:r>
          </m:sub>
        </m:sSub>
      </m:oMath>
      <w:r>
        <w:rPr>
          <w:rFonts w:ascii="Times New Roman" w:hAnsi="Times New Roman" w:eastAsia="宋体"/>
          <w:b w:val="0"/>
          <w:sz w:val="22"/>
        </w:rPr>
        <w:t>表示按预定义字段及有限枚举值进行描述的VLM。当前实现分别使用本地Qwen3-VL与线上SenseNova，不进行分类概率融合。主分析分别固定一种来源，以该来源的状态完成覆盖选样、风险组织和条件评价，最终报告注明来源。跨来源选样或评价作为单独的敏感性分析，分别注明选样、风险组织及评价所用来源。具体模型版本、提示及类别协议的字段映射在实验设置与补充材料中说明。</w:t>
      </w:r>
    </w:p>
    <w:p w14:paraId="11ABE6A2">
      <w:pPr>
        <w:keepLines/>
        <w:spacing w:after="100" w:line="312" w:lineRule="auto"/>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pPr>
        <w:keepLines/>
        <w:spacing w:after="100" w:line="312" w:lineRule="auto"/>
        <w:ind w:firstLine="425"/>
      </w:pPr>
      <w:r>
        <w:t>为说明各字段的含义，按测试所描述的视觉内容将15项分析字段组织为五组：尺度与可见性、朝向、遮挡与截断、场景与交互、图像质量与呈现。该分组用于解释完整状态表示，与第3.4节用于风险评分的五个字段分别定义。完整状态表示用于覆盖度量、覆盖引导选样和状态条件评价；风险评分只读取目标尺度、身体可见性、遮挡程度、截断程度和身体朝向。</w:t>
      </w:r>
    </w:p>
    <w:p>
      <w:pPr>
        <w:keepLines/>
        <w:spacing w:after="100" w:line="312" w:lineRule="auto"/>
        <w:ind w:firstLine="425"/>
      </w:pPr>
      <w:r>
        <w:t>表2　共享视觉状态字段、含义及枚举值。除程序计算的目标尺度外，各字段均允许unknown，表示依据当前图像无法可靠判断。表中保留实际协议的枚举名称，并给出中文含义；遮挡物类型为多值字段，其余字段为单值字段。</w:t>
      </w:r>
    </w:p>
    <w:tbl>
      <w:tblPr>
        <w:tblStyle w:val="33"/>
        <w:tblW w:type="auto" w:w="0"/>
        <w:tblLook w:firstColumn="1" w:firstRow="1" w:lastColumn="0" w:lastRow="0" w:noHBand="0" w:noVBand="1" w:val="04A0"/>
      </w:tblPr>
      <w:tblGrid>
        <w:gridCol w:w="2409"/>
        <w:gridCol w:w="2409"/>
        <w:gridCol w:w="2409"/>
        <w:gridCol w:w="2409"/>
      </w:tblGrid>
      <w:tr>
        <w:trPr>
          <w:tblHeader/>
        </w:trPr>
        <w:tc>
          <w:tcPr>
            <w:tcW w:type="dxa" w:w="2409"/>
          </w:tcPr>
          <w:p>
            <w:r>
              <w:rPr>
                <w:b/>
                <w:sz w:val="18"/>
              </w:rPr>
              <w:t>状态组</w:t>
            </w:r>
          </w:p>
        </w:tc>
        <w:tc>
          <w:tcPr>
            <w:tcW w:type="dxa" w:w="2409"/>
          </w:tcPr>
          <w:p>
            <w:r>
              <w:rPr>
                <w:b/>
                <w:sz w:val="18"/>
              </w:rPr>
              <w:t>字段</w:t>
            </w:r>
          </w:p>
        </w:tc>
        <w:tc>
          <w:tcPr>
            <w:tcW w:type="dxa" w:w="2409"/>
          </w:tcPr>
          <w:p>
            <w:r>
              <w:rPr>
                <w:b/>
                <w:sz w:val="18"/>
              </w:rPr>
              <w:t>描述内容与来源</w:t>
            </w:r>
          </w:p>
        </w:tc>
        <w:tc>
          <w:tcPr>
            <w:tcW w:type="dxa" w:w="2409"/>
          </w:tcPr>
          <w:p>
            <w:r>
              <w:rPr>
                <w:b/>
                <w:sz w:val="18"/>
              </w:rPr>
              <w:t>已知状态及含义</w:t>
            </w:r>
          </w:p>
        </w:tc>
      </w:tr>
      <w:tr>
        <w:tc>
          <w:tcPr>
            <w:tcW w:type="dxa" w:w="2409"/>
          </w:tcPr>
          <w:p>
            <w:r>
              <w:rPr>
                <w:sz w:val="18"/>
              </w:rPr>
              <w:t>尺度与可见性</w:t>
            </w:r>
          </w:p>
        </w:tc>
        <w:tc>
          <w:tcPr>
            <w:tcW w:type="dxa" w:w="2409"/>
          </w:tcPr>
          <w:p>
            <w:r>
              <w:rPr>
                <w:sz w:val="18"/>
              </w:rPr>
              <w:t>目标尺度（target_scale）</w:t>
            </w:r>
          </w:p>
        </w:tc>
        <w:tc>
          <w:tcPr>
            <w:tcW w:type="dxa" w:w="2409"/>
          </w:tcPr>
          <w:p>
            <w:r>
              <w:rPr>
                <w:sz w:val="18"/>
              </w:rPr>
              <w:t>官方目标框面积占原图面积的比例aᵢ，由程序计算。</w:t>
            </w:r>
          </w:p>
        </w:tc>
        <w:tc>
          <w:tcPr>
            <w:tcW w:type="dxa" w:w="2409"/>
          </w:tcPr>
          <w:p>
            <w:r>
              <w:rPr>
                <w:sz w:val="18"/>
              </w:rPr>
              <w:t>tiny：aᵢ&lt;0.01；small：0.01≤aᵢ&lt;0.03；medium：0.03≤aᵢ&lt;0.10；large：aᵢ≥0.10。</w:t>
            </w:r>
          </w:p>
        </w:tc>
      </w:tr>
      <w:tr>
        <w:tc>
          <w:tcPr>
            <w:tcW w:type="dxa" w:w="2409"/>
          </w:tcPr>
          <w:p>
            <w:r>
              <w:rPr>
                <w:sz w:val="18"/>
              </w:rPr>
              <w:t>尺度与可见性</w:t>
            </w:r>
          </w:p>
        </w:tc>
        <w:tc>
          <w:tcPr>
            <w:tcW w:type="dxa" w:w="2409"/>
          </w:tcPr>
          <w:p>
            <w:r>
              <w:rPr>
                <w:sz w:val="18"/>
              </w:rPr>
              <w:t>身体可见性（body_visibility）</w:t>
            </w:r>
          </w:p>
        </w:tc>
        <w:tc>
          <w:tcPr>
            <w:tcW w:type="dxa" w:w="2409"/>
          </w:tcPr>
          <w:p>
            <w:r>
              <w:rPr>
                <w:sz w:val="18"/>
              </w:rPr>
              <w:t>目标整体在图像中的可见完整程度；车类对应整辆车。</w:t>
            </w:r>
          </w:p>
        </w:tc>
        <w:tc>
          <w:tcPr>
            <w:tcW w:type="dxa" w:w="2409"/>
          </w:tcPr>
          <w:p>
            <w:r>
              <w:rPr>
                <w:sz w:val="18"/>
              </w:rPr>
              <w:t>full：完整可见；most：大部分可见；partial：部分可见；minimal：仅少量可见。</w:t>
            </w:r>
          </w:p>
        </w:tc>
      </w:tr>
      <w:tr>
        <w:tc>
          <w:tcPr>
            <w:tcW w:type="dxa" w:w="2409"/>
          </w:tcPr>
          <w:p>
            <w:r>
              <w:rPr>
                <w:sz w:val="18"/>
              </w:rPr>
              <w:t>朝向</w:t>
            </w:r>
          </w:p>
        </w:tc>
        <w:tc>
          <w:tcPr>
            <w:tcW w:type="dxa" w:w="2409"/>
          </w:tcPr>
          <w:p>
            <w:r>
              <w:rPr>
                <w:sz w:val="18"/>
              </w:rPr>
              <w:t>身体朝向（body_orientation）</w:t>
            </w:r>
          </w:p>
        </w:tc>
        <w:tc>
          <w:tcPr>
            <w:tcW w:type="dxa" w:w="2409"/>
          </w:tcPr>
          <w:p>
            <w:r>
              <w:rPr>
                <w:sz w:val="18"/>
              </w:rPr>
              <w:t>目标整体相对于观察视角的朝向。</w:t>
            </w:r>
          </w:p>
        </w:tc>
        <w:tc>
          <w:tcPr>
            <w:tcW w:type="dxa" w:w="2409"/>
          </w:tcPr>
          <w:p>
            <w:r>
              <w:rPr>
                <w:sz w:val="18"/>
              </w:rPr>
              <w:t>front：正向；back：背向；left_side／right_side：目标自身左侧／右侧；three_quarter：斜向；overhead_or_unusual：俯视或非常规视角。</w:t>
            </w:r>
          </w:p>
        </w:tc>
      </w:tr>
      <w:tr>
        <w:tc>
          <w:tcPr>
            <w:tcW w:type="dxa" w:w="2409"/>
          </w:tcPr>
          <w:p>
            <w:r>
              <w:rPr>
                <w:sz w:val="18"/>
              </w:rPr>
              <w:t>遮挡与截断</w:t>
            </w:r>
          </w:p>
        </w:tc>
        <w:tc>
          <w:tcPr>
            <w:tcW w:type="dxa" w:w="2409"/>
          </w:tcPr>
          <w:p>
            <w:r>
              <w:rPr>
                <w:sz w:val="18"/>
              </w:rPr>
              <w:t>遮挡程度（occlusion_level）</w:t>
            </w:r>
          </w:p>
        </w:tc>
        <w:tc>
          <w:tcPr>
            <w:tcW w:type="dxa" w:w="2409"/>
          </w:tcPr>
          <w:p>
            <w:r>
              <w:rPr>
                <w:sz w:val="18"/>
              </w:rPr>
              <w:t>目标被其他可见物体挡住的程度。</w:t>
            </w:r>
          </w:p>
        </w:tc>
        <w:tc>
          <w:tcPr>
            <w:tcW w:type="dxa" w:w="2409"/>
          </w:tcPr>
          <w:p>
            <w:r>
              <w:rPr>
                <w:sz w:val="18"/>
              </w:rPr>
              <w:t>none：无遮挡；light：轻度；moderate：中度；heavy：重度。</w:t>
            </w:r>
          </w:p>
        </w:tc>
      </w:tr>
      <w:tr>
        <w:tc>
          <w:tcPr>
            <w:tcW w:type="dxa" w:w="2409"/>
          </w:tcPr>
          <w:p>
            <w:r>
              <w:rPr>
                <w:sz w:val="18"/>
              </w:rPr>
              <w:t>遮挡与截断</w:t>
            </w:r>
          </w:p>
        </w:tc>
        <w:tc>
          <w:tcPr>
            <w:tcW w:type="dxa" w:w="2409"/>
          </w:tcPr>
          <w:p>
            <w:r>
              <w:rPr>
                <w:sz w:val="18"/>
              </w:rPr>
              <w:t>遮挡物类型（occluder_type）</w:t>
            </w:r>
          </w:p>
        </w:tc>
        <w:tc>
          <w:tcPr>
            <w:tcW w:type="dxa" w:w="2409"/>
          </w:tcPr>
          <w:p>
            <w:r>
              <w:rPr>
                <w:sz w:val="18"/>
              </w:rPr>
              <w:t>遮挡来源，可记录多个类型。</w:t>
            </w:r>
          </w:p>
        </w:tc>
        <w:tc>
          <w:tcPr>
            <w:tcW w:type="dxa" w:w="2409"/>
          </w:tcPr>
          <w:p>
            <w:r>
              <w:rPr>
                <w:sz w:val="18"/>
              </w:rPr>
              <w:t>none：无；person：人；same_class_object：同类目标；other_object：其他物体；vegetation：植被；frame_or_structure：框架或结构；image_boundary：图像边界；multiple：多种来源。image_boundary为现有协议保留值，边界造成的目标缺失在风险评分中由截断程度描述，不将其直接转为遮挡分值。</w:t>
            </w:r>
          </w:p>
        </w:tc>
      </w:tr>
      <w:tr>
        <w:tc>
          <w:tcPr>
            <w:tcW w:type="dxa" w:w="2409"/>
          </w:tcPr>
          <w:p>
            <w:r>
              <w:rPr>
                <w:sz w:val="18"/>
              </w:rPr>
              <w:t>遮挡与截断</w:t>
            </w:r>
          </w:p>
        </w:tc>
        <w:tc>
          <w:tcPr>
            <w:tcW w:type="dxa" w:w="2409"/>
          </w:tcPr>
          <w:p>
            <w:r>
              <w:rPr>
                <w:sz w:val="18"/>
              </w:rPr>
              <w:t>截断程度（truncation_level）</w:t>
            </w:r>
          </w:p>
        </w:tc>
        <w:tc>
          <w:tcPr>
            <w:tcW w:type="dxa" w:w="2409"/>
          </w:tcPr>
          <w:p>
            <w:r>
              <w:rPr>
                <w:sz w:val="18"/>
              </w:rPr>
              <w:t>目标超出图像边界或裁剪边界而未被完整呈现的程度。</w:t>
            </w:r>
          </w:p>
        </w:tc>
        <w:tc>
          <w:tcPr>
            <w:tcW w:type="dxa" w:w="2409"/>
          </w:tcPr>
          <w:p>
            <w:r>
              <w:rPr>
                <w:sz w:val="18"/>
              </w:rPr>
              <w:t>none：无截断；light：轻度；moderate：中度；heavy：重度。</w:t>
            </w:r>
          </w:p>
        </w:tc>
      </w:tr>
      <w:tr>
        <w:tc>
          <w:tcPr>
            <w:tcW w:type="dxa" w:w="2409"/>
          </w:tcPr>
          <w:p>
            <w:r>
              <w:rPr>
                <w:sz w:val="18"/>
              </w:rPr>
              <w:t>场景与交互</w:t>
            </w:r>
          </w:p>
        </w:tc>
        <w:tc>
          <w:tcPr>
            <w:tcW w:type="dxa" w:w="2409"/>
          </w:tcPr>
          <w:p>
            <w:r>
              <w:rPr>
                <w:sz w:val="18"/>
              </w:rPr>
              <w:t>群体关系（group_context）</w:t>
            </w:r>
          </w:p>
        </w:tc>
        <w:tc>
          <w:tcPr>
            <w:tcW w:type="dxa" w:w="2409"/>
          </w:tcPr>
          <w:p>
            <w:r>
              <w:rPr>
                <w:sz w:val="18"/>
              </w:rPr>
              <w:t>目标与周围同类目标的数量和空间关系。</w:t>
            </w:r>
          </w:p>
        </w:tc>
        <w:tc>
          <w:tcPr>
            <w:tcW w:type="dxa" w:w="2409"/>
          </w:tcPr>
          <w:p>
            <w:r>
              <w:rPr>
                <w:sz w:val="18"/>
              </w:rPr>
              <w:t>single：单个；multiple_separated：多个但分离；multiple_overlapping：多个且重叠；crowd_or_group：群体。</w:t>
            </w:r>
          </w:p>
        </w:tc>
      </w:tr>
      <w:tr>
        <w:tc>
          <w:tcPr>
            <w:tcW w:type="dxa" w:w="2409"/>
          </w:tcPr>
          <w:p>
            <w:r>
              <w:rPr>
                <w:sz w:val="18"/>
              </w:rPr>
              <w:t>场景与交互</w:t>
            </w:r>
          </w:p>
        </w:tc>
        <w:tc>
          <w:tcPr>
            <w:tcW w:type="dxa" w:w="2409"/>
          </w:tcPr>
          <w:p>
            <w:r>
              <w:rPr>
                <w:sz w:val="18"/>
              </w:rPr>
              <w:t>交互关系（interaction_context）</w:t>
            </w:r>
          </w:p>
        </w:tc>
        <w:tc>
          <w:tcPr>
            <w:tcW w:type="dxa" w:w="2409"/>
          </w:tcPr>
          <w:p>
            <w:r>
              <w:rPr>
                <w:sz w:val="18"/>
              </w:rPr>
              <w:t>图像中可直接观察到的目标交互对象。</w:t>
            </w:r>
          </w:p>
        </w:tc>
        <w:tc>
          <w:tcPr>
            <w:tcW w:type="dxa" w:w="2409"/>
          </w:tcPr>
          <w:p>
            <w:r>
              <w:rPr>
                <w:sz w:val="18"/>
              </w:rPr>
              <w:t>none：无；with_person：与人；with_same_class：与同类；with_other_animal：与其他动物；with_object：与物体；multiple：多种交互。</w:t>
            </w:r>
          </w:p>
        </w:tc>
      </w:tr>
      <w:tr>
        <w:tc>
          <w:tcPr>
            <w:tcW w:type="dxa" w:w="2409"/>
          </w:tcPr>
          <w:p>
            <w:r>
              <w:rPr>
                <w:sz w:val="18"/>
              </w:rPr>
              <w:t>场景与交互</w:t>
            </w:r>
          </w:p>
        </w:tc>
        <w:tc>
          <w:tcPr>
            <w:tcW w:type="dxa" w:w="2409"/>
          </w:tcPr>
          <w:p>
            <w:r>
              <w:rPr>
                <w:sz w:val="18"/>
              </w:rPr>
              <w:t>场景（scene_environment）</w:t>
            </w:r>
          </w:p>
        </w:tc>
        <w:tc>
          <w:tcPr>
            <w:tcW w:type="dxa" w:w="2409"/>
          </w:tcPr>
          <w:p>
            <w:r>
              <w:rPr>
                <w:sz w:val="18"/>
              </w:rPr>
              <w:t>目标所处环境。</w:t>
            </w:r>
          </w:p>
        </w:tc>
        <w:tc>
          <w:tcPr>
            <w:tcW w:type="dxa" w:w="2409"/>
          </w:tcPr>
          <w:p>
            <w:r>
              <w:rPr>
                <w:sz w:val="18"/>
              </w:rPr>
              <w:t>indoor：室内；outdoor_urban：城市户外；outdoor_natural：自然户外；farm_or_field：农场或田野；road_or_vehicle：道路或车辆环境；water_or_beach：水域或海滩；snow：雪地；other：其他。</w:t>
            </w:r>
          </w:p>
        </w:tc>
      </w:tr>
      <w:tr>
        <w:tc>
          <w:tcPr>
            <w:tcW w:type="dxa" w:w="2409"/>
          </w:tcPr>
          <w:p>
            <w:r>
              <w:rPr>
                <w:sz w:val="18"/>
              </w:rPr>
              <w:t>场景与交互</w:t>
            </w:r>
          </w:p>
        </w:tc>
        <w:tc>
          <w:tcPr>
            <w:tcW w:type="dxa" w:w="2409"/>
          </w:tcPr>
          <w:p>
            <w:r>
              <w:rPr>
                <w:sz w:val="18"/>
              </w:rPr>
              <w:t>背景复杂度（background_complexity）</w:t>
            </w:r>
          </w:p>
        </w:tc>
        <w:tc>
          <w:tcPr>
            <w:tcW w:type="dxa" w:w="2409"/>
          </w:tcPr>
          <w:p>
            <w:r>
              <w:rPr>
                <w:sz w:val="18"/>
              </w:rPr>
              <w:t>目标周围背景的视觉复杂程度。</w:t>
            </w:r>
          </w:p>
        </w:tc>
        <w:tc>
          <w:tcPr>
            <w:tcW w:type="dxa" w:w="2409"/>
          </w:tcPr>
          <w:p>
            <w:r>
              <w:rPr>
                <w:sz w:val="18"/>
              </w:rPr>
              <w:t>simple：简单；moderate：中等；complex：复杂。</w:t>
            </w:r>
          </w:p>
        </w:tc>
      </w:tr>
      <w:tr>
        <w:tc>
          <w:tcPr>
            <w:tcW w:type="dxa" w:w="2409"/>
          </w:tcPr>
          <w:p>
            <w:r>
              <w:rPr>
                <w:sz w:val="18"/>
              </w:rPr>
              <w:t>图像质量与呈现</w:t>
            </w:r>
          </w:p>
        </w:tc>
        <w:tc>
          <w:tcPr>
            <w:tcW w:type="dxa" w:w="2409"/>
          </w:tcPr>
          <w:p>
            <w:r>
              <w:rPr>
                <w:sz w:val="18"/>
              </w:rPr>
              <w:t>模糊（blur_level）</w:t>
            </w:r>
          </w:p>
        </w:tc>
        <w:tc>
          <w:tcPr>
            <w:tcW w:type="dxa" w:w="2409"/>
          </w:tcPr>
          <w:p>
            <w:r>
              <w:rPr>
                <w:sz w:val="18"/>
              </w:rPr>
              <w:t>目标图像的清晰程度。</w:t>
            </w:r>
          </w:p>
        </w:tc>
        <w:tc>
          <w:tcPr>
            <w:tcW w:type="dxa" w:w="2409"/>
          </w:tcPr>
          <w:p>
            <w:r>
              <w:rPr>
                <w:sz w:val="18"/>
              </w:rPr>
              <w:t>clear：清晰；mild：轻度模糊；severe：严重模糊。</w:t>
            </w:r>
          </w:p>
        </w:tc>
      </w:tr>
      <w:tr>
        <w:tc>
          <w:tcPr>
            <w:tcW w:type="dxa" w:w="2409"/>
          </w:tcPr>
          <w:p>
            <w:r>
              <w:rPr>
                <w:sz w:val="18"/>
              </w:rPr>
              <w:t>图像质量与呈现</w:t>
            </w:r>
          </w:p>
        </w:tc>
        <w:tc>
          <w:tcPr>
            <w:tcW w:type="dxa" w:w="2409"/>
          </w:tcPr>
          <w:p>
            <w:r>
              <w:rPr>
                <w:sz w:val="18"/>
              </w:rPr>
              <w:t>照明（illumination）</w:t>
            </w:r>
          </w:p>
        </w:tc>
        <w:tc>
          <w:tcPr>
            <w:tcW w:type="dxa" w:w="2409"/>
          </w:tcPr>
          <w:p>
            <w:r>
              <w:rPr>
                <w:sz w:val="18"/>
              </w:rPr>
              <w:t>目标所在图像的照明状态。</w:t>
            </w:r>
          </w:p>
        </w:tc>
        <w:tc>
          <w:tcPr>
            <w:tcW w:type="dxa" w:w="2409"/>
          </w:tcPr>
          <w:p>
            <w:r>
              <w:rPr>
                <w:sz w:val="18"/>
              </w:rPr>
              <w:t>normal：正常；low_light：低照度；backlit：逆光；strong_shadow：强阴影；overexposed：过曝；mixed_or_colored：混合或彩色照明。</w:t>
            </w:r>
          </w:p>
        </w:tc>
      </w:tr>
      <w:tr>
        <w:tc>
          <w:tcPr>
            <w:tcW w:type="dxa" w:w="2409"/>
          </w:tcPr>
          <w:p>
            <w:r>
              <w:rPr>
                <w:sz w:val="18"/>
              </w:rPr>
              <w:t>图像质量与呈现</w:t>
            </w:r>
          </w:p>
        </w:tc>
        <w:tc>
          <w:tcPr>
            <w:tcW w:type="dxa" w:w="2409"/>
          </w:tcPr>
          <w:p>
            <w:r>
              <w:rPr>
                <w:sz w:val="18"/>
              </w:rPr>
              <w:t>目标背景对比（target_background_contrast）</w:t>
            </w:r>
          </w:p>
        </w:tc>
        <w:tc>
          <w:tcPr>
            <w:tcW w:type="dxa" w:w="2409"/>
          </w:tcPr>
          <w:p>
            <w:r>
              <w:rPr>
                <w:sz w:val="18"/>
              </w:rPr>
              <w:t>目标相对于背景的视觉对比程度。</w:t>
            </w:r>
          </w:p>
        </w:tc>
        <w:tc>
          <w:tcPr>
            <w:tcW w:type="dxa" w:w="2409"/>
          </w:tcPr>
          <w:p>
            <w:r>
              <w:rPr>
                <w:sz w:val="18"/>
              </w:rPr>
              <w:t>high：高；medium：中；low：低。</w:t>
            </w:r>
          </w:p>
        </w:tc>
      </w:tr>
      <w:tr>
        <w:tc>
          <w:tcPr>
            <w:tcW w:type="dxa" w:w="2409"/>
          </w:tcPr>
          <w:p>
            <w:r>
              <w:rPr>
                <w:sz w:val="18"/>
              </w:rPr>
              <w:t>图像质量与呈现</w:t>
            </w:r>
          </w:p>
        </w:tc>
        <w:tc>
          <w:tcPr>
            <w:tcW w:type="dxa" w:w="2409"/>
          </w:tcPr>
          <w:p>
            <w:r>
              <w:rPr>
                <w:sz w:val="18"/>
              </w:rPr>
              <w:t>可识别性（target_recognizability）</w:t>
            </w:r>
          </w:p>
        </w:tc>
        <w:tc>
          <w:tcPr>
            <w:tcW w:type="dxa" w:w="2409"/>
          </w:tcPr>
          <w:p>
            <w:r>
              <w:rPr>
                <w:sz w:val="18"/>
              </w:rPr>
              <w:t>VLM对当前目标可辨识程度的描述，保留为状态字段。</w:t>
            </w:r>
          </w:p>
        </w:tc>
        <w:tc>
          <w:tcPr>
            <w:tcW w:type="dxa" w:w="2409"/>
          </w:tcPr>
          <w:p>
            <w:r>
              <w:rPr>
                <w:sz w:val="18"/>
              </w:rPr>
              <w:t>high：高；medium：中；low：低；unrecognizable：无法辨识。该字段不用于风险评分，也不作为分类真值。</w:t>
            </w:r>
          </w:p>
        </w:tc>
      </w:tr>
      <w:tr>
        <w:tc>
          <w:tcPr>
            <w:tcW w:type="dxa" w:w="2409"/>
          </w:tcPr>
          <w:p>
            <w:r>
              <w:rPr>
                <w:sz w:val="18"/>
              </w:rPr>
              <w:t>图像质量与呈现</w:t>
            </w:r>
          </w:p>
        </w:tc>
        <w:tc>
          <w:tcPr>
            <w:tcW w:type="dxa" w:w="2409"/>
          </w:tcPr>
          <w:p>
            <w:r>
              <w:rPr>
                <w:sz w:val="18"/>
              </w:rPr>
              <w:t>呈现形式（visual_representation）</w:t>
            </w:r>
          </w:p>
        </w:tc>
        <w:tc>
          <w:tcPr>
            <w:tcW w:type="dxa" w:w="2409"/>
          </w:tcPr>
          <w:p>
            <w:r>
              <w:rPr>
                <w:sz w:val="18"/>
              </w:rPr>
              <w:t>目标在图像中的呈现载体或形式。</w:t>
            </w:r>
          </w:p>
        </w:tc>
        <w:tc>
          <w:tcPr>
            <w:tcW w:type="dxa" w:w="2409"/>
          </w:tcPr>
          <w:p>
            <w:r>
              <w:rPr>
                <w:sz w:val="18"/>
              </w:rPr>
              <w:t>natural_photo：真实场景照片；screen_or_print：屏幕或印刷品；illustration_or_artwork：插画或艺术作品；statue_or_toy：雕塑、玩具或模型。</w:t>
            </w:r>
          </w:p>
        </w:tc>
      </w:tr>
    </w:tbl>
    <w:p>
      <w:pPr>
        <w:keepLines/>
        <w:spacing w:after="100" w:line="312" w:lineRule="auto"/>
        <w:ind w:firstLine="425"/>
      </w:pPr>
      <w:r>
        <w:t>身体可见性、遮挡和截断分别描述可见结果、物体遮蔽和边界缺失。三者可同时出现，并不构成互斥状态。例如，目标腿部被栏杆挡住属于遮挡，腿部超出图像下边界属于截断，两种情况均可能使身体仅部分可见。VLM结合原图、目标框标记图与裁剪图判断这些状态；原图用于核对边界和遮挡来源，裁剪图用于观察目标细节。</w:t>
      </w:r>
    </w:p>
    <w:p w14:paraId="2C5FF4E0">
      <w:pPr>
        <w:keepLines/>
        <w:spacing w:after="100" w:line="312" w:lineRule="auto"/>
        <w:ind w:firstLine="425"/>
      </w:pPr>
      <w:r>
        <w:rPr>
          <w:rFonts w:ascii="Times New Roman" w:hAnsi="Times New Roman" w:eastAsia="宋体"/>
          <w:b w:val="0"/>
          <w:sz w:val="22"/>
        </w:rPr>
        <w:t>将“字段—枚举值”对定义为视觉状态。例如，“身体朝向—背向”表示一种状态。目标</w:t>
      </w:r>
      <m:oMath>
        <m:r>
          <m:rPr/>
          <w:rPr>
            <w:rFonts w:ascii="Cambria Math" w:hAnsi="Cambria Math"/>
            <w:sz w:val="22"/>
          </w:rPr>
          <m:t>i</m:t>
        </m:r>
      </m:oMath>
      <w:r>
        <w:rPr>
          <w:rFonts w:ascii="Times New Roman" w:hAnsi="Times New Roman" w:eastAsia="宋体"/>
          <w:b w:val="0"/>
          <w:sz w:val="22"/>
        </w:rPr>
        <w:t>在来源</w:t>
      </w:r>
      <m:oMath>
        <m:r>
          <m:rPr/>
          <w:rPr>
            <w:rFonts w:ascii="Cambria Math" w:hAnsi="Cambria Math"/>
            <w:sz w:val="22"/>
          </w:rPr>
          <m:t>r</m:t>
        </m:r>
      </m:oMath>
      <w:r>
        <w:rPr>
          <w:rFonts w:ascii="Times New Roman" w:hAnsi="Times New Roman" w:eastAsia="宋体"/>
          <w:b w:val="0"/>
          <w:sz w:val="22"/>
        </w:rPr>
        <w:t>下激活的已知状态集合记为</w:t>
      </w:r>
      <m:oMath>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多值字段按集合处理，可同时激活多个不同状态。同一目标对同一状态最多贡献一次支持，不因重复枚举而重复计数。无法判断的字段保留为unknown，不计为已获得的覆盖证据。结构化校验用于保证输出可解析及枚举合法，不据此认定自动状态具有完整语义准确性。</w:t>
      </w:r>
    </w:p>
    <w:p w14:paraId="7E4114EB">
      <w:pPr>
        <w:pStyle w:val="3"/>
        <w:spacing w:before="180" w:after="100"/>
        <w:rPr>
          <w:rFonts w:hint="default" w:ascii="黑体" w:hAnsi="黑体" w:eastAsia="黑体" w:cs="黑体"/>
          <w:lang w:val="en-US" w:eastAsia="zh-CN"/>
        </w:rPr>
      </w:pPr>
      <w:r>
        <w:rPr>
          <w:rFonts w:hint="eastAsia" w:ascii="黑体" w:hAnsi="黑体" w:eastAsia="黑体" w:cs="黑体"/>
        </w:rPr>
        <w:t>3.3 状态覆盖度量与</w:t>
      </w:r>
      <w:r>
        <w:rPr>
          <w:rFonts w:hint="eastAsia" w:ascii="黑体" w:hAnsi="黑体" w:eastAsia="黑体" w:cs="黑体"/>
          <w:lang w:val="en-US" w:eastAsia="zh-CN"/>
        </w:rPr>
        <w:t>覆盖引导选样</w:t>
      </w:r>
    </w:p>
    <w:p w14:paraId="20537B25">
      <w:pPr>
        <w:pStyle w:val="4"/>
        <w:spacing w:before="180" w:after="100"/>
        <w:rPr>
          <w:rFonts w:hint="eastAsia" w:ascii="黑体" w:hAnsi="黑体" w:eastAsia="黑体" w:cs="黑体"/>
        </w:rPr>
      </w:pPr>
      <w:r>
        <w:rPr>
          <w:rFonts w:hint="eastAsia" w:ascii="黑体" w:hAnsi="黑体" w:eastAsia="黑体" w:cs="黑体"/>
        </w:rPr>
        <w:t>3.3.1 状态支持与频次覆盖</w:t>
      </w:r>
    </w:p>
    <w:p w14:paraId="223C924F">
      <w:pPr>
        <w:keepNext/>
        <w:keepLines/>
        <w:spacing w:after="100" w:line="312" w:lineRule="auto"/>
        <w:ind w:firstLine="425"/>
      </w:pPr>
      <w:r>
        <w:rPr>
          <w:rFonts w:ascii="Times New Roman" w:hAnsi="Times New Roman" w:eastAsia="宋体"/>
          <w:b w:val="0"/>
          <w:sz w:val="22"/>
        </w:rPr>
        <w:t>对同一候选池，在类别</w:t>
      </w:r>
      <m:oMath>
        <m:r>
          <m:rPr/>
          <w:rPr>
            <w:rFonts w:ascii="Cambria Math" w:hAnsi="Cambria Math"/>
            <w:sz w:val="22"/>
          </w:rPr>
          <m:t>c</m:t>
        </m:r>
      </m:oMath>
      <w:r>
        <w:rPr>
          <w:rFonts w:ascii="Times New Roman" w:hAnsi="Times New Roman" w:eastAsia="宋体"/>
          <w:b w:val="0"/>
          <w:sz w:val="22"/>
        </w:rPr>
        <w:t>内将两种标注来源观察到的已知状态取并集，记为状态集合</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。该并集仅统一类别状态词表和覆盖分母，不合并同一目标的两份标注；每个目标仍使用来源</w:t>
      </w:r>
      <m:oMath>
        <m:r>
          <m:rPr/>
          <w:rPr>
            <w:rFonts w:ascii="Cambria Math" w:hAnsi="Cambria Math"/>
            <w:sz w:val="22"/>
          </w:rPr>
          <m:t>r</m:t>
        </m:r>
      </m:oMath>
      <w:r>
        <w:rPr>
          <w:rFonts w:ascii="Times New Roman" w:hAnsi="Times New Roman" w:eastAsia="宋体"/>
          <w:b w:val="0"/>
          <w:sz w:val="22"/>
        </w:rPr>
        <w:t>的</w:t>
      </w:r>
      <m:oMath>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某状态只在另一来源中出现时，其在当前来源中的支持数为零。当前来源零支持的状态仍计入分母，以保证同一候选池内跨来源覆盖值使用共同词表；本文不另报仅当前来源词表的分母敏感性结果。比较不同选样规模与方法时使用相同的</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。对于已选目标索引集合</w:t>
      </w:r>
      <m:oMath>
        <m:r>
          <m:rPr/>
          <w:rPr>
            <w:rFonts w:ascii="Cambria Math" w:hAnsi="Cambria Math"/>
            <w:sz w:val="22"/>
          </w:rPr>
          <m:t>S</m:t>
        </m:r>
      </m:oMath>
      <w:r>
        <w:rPr>
          <w:rFonts w:ascii="Times New Roman" w:hAnsi="Times New Roman" w:eastAsia="宋体"/>
          <w:b w:val="0"/>
          <w:sz w:val="22"/>
        </w:rPr>
        <w:t>，状态</w:t>
      </w:r>
      <m:oMath>
        <m:r>
          <m:rPr/>
          <w:rPr>
            <w:rFonts w:ascii="Cambria Math" w:hAnsi="Cambria Math"/>
            <w:sz w:val="22"/>
          </w:rPr>
          <m:t>s</m:t>
        </m:r>
      </m:oMath>
      <w:r>
        <w:rPr>
          <w:rFonts w:ascii="Times New Roman" w:hAnsi="Times New Roman" w:eastAsia="宋体"/>
          <w:b w:val="0"/>
          <w:sz w:val="22"/>
        </w:rPr>
        <w:t>的支持数定义为：</w:t>
      </w:r>
    </w:p>
    <w:p w14:paraId="6567BA44">
      <w:pPr>
        <w:spacing w:before="80" w:after="140"/>
        <w:jc w:val="center"/>
      </w:pPr>
      <m:oMathPara>
        <m:oMath>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nary>
            <m:naryPr>
              <m:chr m:val="∑"/>
              <m:limLoc m:val="undOvr"/>
              <m:supHide m:val="1"/>
            </m:naryPr>
            <m:sub>
              <m:r>
                <m:rPr/>
                <w:rPr>
                  <w:rFonts w:ascii="Cambria Math" w:hAnsi="Cambria Math"/>
                  <w:sz w:val="22"/>
                </w:rPr>
                <m:t>i</m:t>
              </m:r>
              <m:r>
                <m:rPr>
                  <m:sty m:val="p"/>
                </m:rPr>
                <w:rPr>
                  <w:rFonts w:ascii="Cambria Math" w:hAnsi="Cambria Math"/>
                  <w:sz w:val="22"/>
                </w:rPr>
                <m:t>∈</m:t>
              </m:r>
              <m:r>
                <m:rPr/>
                <w:rPr>
                  <w:rFonts w:ascii="Cambria Math" w:hAnsi="Cambria Math"/>
                  <w:sz w:val="22"/>
                </w:rPr>
                <m:t>S</m:t>
              </m:r>
            </m:sub>
            <m:sup>
              <m:r>
                <m:rPr/>
                <w:rPr>
                  <w:rFonts w:ascii="Cambria Math" w:hAnsi="Cambria Math"/>
                  <w:sz w:val="22"/>
                </w:rPr>
                <m:t>​</m:t>
              </m:r>
            </m:sup>
            <m:e>
              <m:r>
                <m:rPr>
                  <m:sty m:val="b"/>
                </m:rPr>
                <w:rPr>
                  <w:rFonts w:ascii="Cambria Math" w:hAnsi="Cambria Math"/>
                  <w:sz w:val="22"/>
                </w:rPr>
                <m:t>1</m:t>
              </m:r>
            </m:e>
          </m:nary>
          <m:d>
            <m:dPr>
              <m:begChr m:val="{"/>
              <m:sepChr m:val=""/>
              <m:endChr m:val="}"/>
            </m:dPr>
            <m:e>
              <m:sSub>
                <m:sSubPr/>
                <m:e>
                  <m:r>
                    <m:rPr/>
                    <w:rPr>
                      <w:rFonts w:ascii="Cambria Math" w:hAnsi="Cambria Math"/>
                      <w:sz w:val="22"/>
                    </w:rPr>
                    <m:t>y</m:t>
                  </m:r>
                </m:e>
                <m:sub>
                  <m:r>
                    <m:rPr/>
                    <w:rPr>
                      <w:rFonts w:ascii="Cambria Math" w:hAnsi="Cambria Math"/>
                      <w:sz w:val="22"/>
                    </w:rPr>
                    <m:t>i</m:t>
                  </m:r>
                </m:sub>
              </m:sSub>
              <m:r>
                <m:rPr>
                  <m:sty m:val="p"/>
                </m:rPr>
                <w:rPr>
                  <w:rFonts w:ascii="Cambria Math" w:hAnsi="Cambria Math"/>
                  <w:sz w:val="22"/>
                </w:rPr>
                <m:t>=</m:t>
              </m:r>
              <m:r>
                <m:rPr/>
                <w:rPr>
                  <w:rFonts w:ascii="Cambria Math" w:hAnsi="Cambria Math"/>
                  <w:sz w:val="22"/>
                </w:rPr>
                <m:t>c</m:t>
              </m:r>
            </m:e>
          </m:d>
          <m:r>
            <m:rPr/>
            <w:rPr>
              <w:rFonts w:ascii="Cambria Math" w:hAnsi="Cambria Math"/>
              <w:sz w:val="22"/>
            </w:rPr>
            <m:t> </m:t>
          </m:r>
          <m:r>
            <m:rPr>
              <m:sty m:val="b"/>
            </m:rPr>
            <w:rPr>
              <w:rFonts w:ascii="Cambria Math" w:hAnsi="Cambria Math"/>
              <w:sz w:val="22"/>
            </w:rPr>
            <m:t>1</m:t>
          </m:r>
          <m:d>
            <m:dPr>
              <m:begChr m:val="{"/>
              <m:sepChr m:val=""/>
              <m:endChr m:val="}"/>
            </m:dP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d>
          <m:r>
            <m:rPr>
              <m:sty m:val="p"/>
            </m:rPr>
            <w:rPr>
              <w:rFonts w:ascii="Cambria Math" w:hAnsi="Cambria Math"/>
              <w:sz w:val="22"/>
            </w:rPr>
            <m:t>.</m:t>
          </m:r>
        </m:oMath>
      </m:oMathPara>
    </w:p>
    <w:p w14:paraId="354C7E18">
      <w:pPr>
        <w:keepNext/>
        <w:keepLines/>
        <w:spacing w:after="100" w:line="312" w:lineRule="auto"/>
        <w:ind w:firstLine="425"/>
      </w:pPr>
      <w:r>
        <w:rPr>
          <w:rFonts w:ascii="Times New Roman" w:hAnsi="Times New Roman" w:eastAsia="宋体"/>
          <w:b w:val="0"/>
          <w:sz w:val="22"/>
        </w:rPr>
        <w:t>其中，</w:t>
      </w:r>
      <m:oMath>
        <m:r>
          <m:rPr>
            <m:sty m:val="b"/>
          </m:rPr>
          <w:rPr>
            <w:rFonts w:ascii="Cambria Math" w:hAnsi="Cambria Math"/>
            <w:sz w:val="22"/>
          </w:rPr>
          <m:t>1</m:t>
        </m:r>
        <m:d>
          <m:dPr>
            <m:begChr m:val="{"/>
            <m:sepChr m:val=""/>
            <m:endChr m:val="}"/>
          </m:dPr>
          <m:e>
            <m:r>
              <m:rPr>
                <m:sty m:val="p"/>
              </m:rPr>
              <w:rPr>
                <w:rFonts w:ascii="Cambria Math" w:hAnsi="Cambria Math"/>
                <w:sz w:val="22"/>
              </w:rPr>
              <m:t>⋅</m:t>
            </m:r>
          </m:e>
        </m:d>
      </m:oMath>
      <w:r>
        <w:rPr>
          <w:rFonts w:ascii="Times New Roman" w:hAnsi="Times New Roman" w:eastAsia="宋体"/>
          <w:b w:val="0"/>
          <w:sz w:val="22"/>
        </w:rPr>
        <w:t>为指示函数。采用支持数饱和的频次覆盖指标：</w:t>
      </w:r>
    </w:p>
    <w:p w14:paraId="356B7B4A">
      <w:pPr>
        <w:spacing w:before="80" w:after="140"/>
        <w:jc w:val="center"/>
      </w:pPr>
      <m:oMathPara>
        <m:oMath>
          <m:eqArr>
            <m:eqArrPr/>
            <m:e>
              <m:sSubSup>
                <m:sSubSupPr/>
                <m:e>
                  <m:r>
                    <m:rPr/>
                    <w:rPr>
                      <w:rFonts w:ascii="Cambria Math" w:hAnsi="Cambria Math"/>
                      <w:sz w:val="22"/>
                    </w:rPr>
                    <m:t>C</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&amp;</m:t>
              </m:r>
              <m:r>
                <m:rPr>
                  <m:sty m:val="p"/>
                </m:rPr>
                <w:rPr>
                  <w:rFonts w:ascii="Cambria Math" w:hAnsi="Cambria Math"/>
                  <w:sz w:val="22"/>
                </w:rPr>
                <m:t>=</m:t>
              </m:r>
              <m:f>
                <m:fPr/>
                <m:num>
                  <m:r>
                    <m:rPr/>
                    <w:rPr>
                      <w:rFonts w:ascii="Cambria Math" w:hAnsi="Cambria Math"/>
                      <w:sz w:val="22"/>
                    </w:rPr>
                    <m:t>1</m:t>
                  </m:r>
                </m:num>
                <m:den>
                  <m:r>
                    <m:rPr>
                      <m:sty m:val="p"/>
                    </m:rPr>
                    <w:rPr>
                      <w:rFonts w:ascii="Cambria Math" w:hAnsi="Cambria Math"/>
                      <w:sz w:val="22"/>
                    </w:rPr>
                    <m:t>|</m:t>
                  </m:r>
                  <m:sSub>
                    <m:sSubPr/>
                    <m:e>
                      <m:r>
                        <m:rPr/>
                        <w:rPr>
                          <w:rFonts w:ascii="Cambria Math" w:hAnsi="Cambria Math"/>
                          <w:sz w:val="22"/>
                        </w:rPr>
                        <m:t>U</m:t>
                      </m:r>
                    </m:e>
                    <m:sub>
                      <m:r>
                        <m:rPr/>
                        <w:rPr>
                          <w:rFonts w:ascii="Cambria Math" w:hAnsi="Cambria Math"/>
                          <w:sz w:val="22"/>
                        </w:rPr>
                        <m:t>c</m:t>
                      </m:r>
                    </m:sub>
                  </m:sSub>
                  <m:r>
                    <m:rPr>
                      <m:sty m:val="p"/>
                    </m:rPr>
                    <w:rPr>
                      <w:rFonts w:ascii="Cambria Math" w:hAnsi="Cambria Math"/>
                      <w:sz w:val="22"/>
                    </w:rPr>
                    <m:t>|</m:t>
                  </m:r>
                </m:den>
              </m:f>
              <m:nary>
                <m:naryPr>
                  <m:chr m:val="∑"/>
                  <m:limLoc m:val="undOvr"/>
                  <m:supHide m:val="1"/>
                </m:naryPr>
                <m:sub>
                  <m:r>
                    <m:rPr/>
                    <w:rPr>
                      <w:rFonts w:ascii="Cambria Math" w:hAnsi="Cambria Math"/>
                      <w:sz w:val="22"/>
                    </w:rPr>
                    <m:t>s</m:t>
                  </m:r>
                  <m:r>
                    <m:rPr>
                      <m:sty m:val="p"/>
                    </m:rPr>
                    <w:rPr>
                      <w:rFonts w:ascii="Cambria Math" w:hAnsi="Cambria Math"/>
                      <w:sz w:val="22"/>
                    </w:rPr>
                    <m:t>∈</m:t>
                  </m:r>
                  <m:sSub>
                    <m:sSubPr/>
                    <m:e>
                      <m:r>
                        <m:rPr/>
                        <w:rPr>
                          <w:rFonts w:ascii="Cambria Math" w:hAnsi="Cambria Math"/>
                          <w:sz w:val="22"/>
                        </w:rPr>
                        <m:t>U</m:t>
                      </m:r>
                    </m:e>
                    <m:sub>
                      <m:r>
                        <m:rPr/>
                        <w:rPr>
                          <w:rFonts w:ascii="Cambria Math" w:hAnsi="Cambria Math"/>
                          <w:sz w:val="22"/>
                        </w:rPr>
                        <m:t>c</m:t>
                      </m:r>
                    </m:sub>
                  </m:sSub>
                </m:sub>
                <m:sup>
                  <m:r>
                    <m:rPr/>
                    <w:rPr>
                      <w:rFonts w:ascii="Cambria Math" w:hAnsi="Cambria Math"/>
                      <w:sz w:val="22"/>
                    </w:rPr>
                    <m:t>​</m:t>
                  </m:r>
                </m:sup>
                <m:e>
                  <m:r>
                    <m:rPr>
                      <m:sty m:val="p"/>
                    </m:rPr>
                    <w:rPr>
                      <w:rFonts w:ascii="Cambria Math" w:hAnsi="Cambria Math"/>
                      <w:sz w:val="22"/>
                    </w:rPr>
                    <m:t>min</m:t>
                  </m:r>
                </m:e>
              </m:nary>
              <m:d>
                <m:dPr>
                  <m:sepChr m:val=""/>
                </m:dPr>
                <m:e>
                  <m:f>
                    <m:fPr/>
                    <m:num>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num>
                    <m:den>
                      <m:r>
                        <m:rPr/>
                        <w:rPr>
                          <w:rFonts w:ascii="Cambria Math" w:hAnsi="Cambria Math"/>
                          <w:sz w:val="22"/>
                        </w:rPr>
                        <m:t>τ</m:t>
                      </m:r>
                    </m:den>
                  </m:f>
                  <m:r>
                    <m:rPr>
                      <m:sty m:val="p"/>
                    </m:rPr>
                    <w:rPr>
                      <w:rFonts w:ascii="Cambria Math" w:hAnsi="Cambria Math"/>
                      <w:sz w:val="22"/>
                    </w:rPr>
                    <m:t>,</m:t>
                  </m:r>
                  <m:r>
                    <m:rPr/>
                    <w:rPr>
                      <w:rFonts w:ascii="Cambria Math" w:hAnsi="Cambria Math"/>
                      <w:sz w:val="22"/>
                    </w:rPr>
                    <m:t>1</m:t>
                  </m:r>
                </m:e>
              </m:d>
              <m:r>
                <m:rPr>
                  <m:sty m:val="p"/>
                </m:rPr>
                <w:rPr>
                  <w:rFonts w:ascii="Cambria Math" w:hAnsi="Cambria Math"/>
                  <w:sz w:val="22"/>
                </w:rPr>
                <m:t>,</m:t>
              </m:r>
            </m:e>
            <m:e>
              <m:sSup>
                <m:sSupPr/>
                <m:e>
                  <m:r>
                    <m:rPr/>
                    <w:rPr>
                      <w:rFonts w:ascii="Cambria Math" w:hAnsi="Cambria Math"/>
                      <w:sz w:val="22"/>
                    </w:rPr>
                    <m:t>C</m:t>
                  </m:r>
                </m:e>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&amp;</m:t>
              </m:r>
              <m:r>
                <m:rPr>
                  <m:sty m:val="p"/>
                </m:rPr>
                <w:rPr>
                  <w:rFonts w:ascii="Cambria Math" w:hAnsi="Cambria Math"/>
                  <w:sz w:val="22"/>
                </w:rPr>
                <m:t>=</m:t>
              </m:r>
              <m:f>
                <m:fPr/>
                <m:num>
                  <m:r>
                    <m:rPr/>
                    <w:rPr>
                      <w:rFonts w:ascii="Cambria Math" w:hAnsi="Cambria Math"/>
                      <w:sz w:val="22"/>
                    </w:rPr>
                    <m:t>1</m:t>
                  </m:r>
                </m:num>
                <m:den>
                  <m:r>
                    <m:rPr/>
                    <w:rPr>
                      <w:rFonts w:ascii="Cambria Math" w:hAnsi="Cambria Math"/>
                      <w:sz w:val="22"/>
                    </w:rPr>
                    <m:t>K</m:t>
                  </m:r>
                </m:den>
              </m:f>
              <m:nary>
                <m:naryPr>
                  <m:chr m:val="∑"/>
                  <m:limLoc m:val="undOvr"/>
                </m:naryPr>
                <m:sub>
                  <m:r>
                    <m:rPr/>
                    <w:rPr>
                      <w:rFonts w:ascii="Cambria Math" w:hAnsi="Cambria Math"/>
                      <w:sz w:val="22"/>
                    </w:rPr>
                    <m:t>c</m:t>
                  </m:r>
                  <m:r>
                    <m:rPr>
                      <m:sty m:val="p"/>
                    </m:rPr>
                    <w:rPr>
                      <w:rFonts w:ascii="Cambria Math" w:hAnsi="Cambria Math"/>
                      <w:sz w:val="22"/>
                    </w:rPr>
                    <m:t>=</m:t>
                  </m:r>
                  <m:r>
                    <m:rPr/>
                    <w:rPr>
                      <w:rFonts w:ascii="Cambria Math" w:hAnsi="Cambria Math"/>
                      <w:sz w:val="22"/>
                    </w:rPr>
                    <m:t>1</m:t>
                  </m:r>
                </m:sub>
                <m:sup>
                  <m:r>
                    <m:rPr/>
                    <w:rPr>
                      <w:rFonts w:ascii="Cambria Math" w:hAnsi="Cambria Math"/>
                      <w:sz w:val="22"/>
                    </w:rPr>
                    <m:t>K</m:t>
                  </m:r>
                </m:sup>
                <m:e>
                  <m:sSubSup>
                    <m:sSubSupPr/>
                    <m:e>
                      <m:r>
                        <m:rPr/>
                        <w:rPr>
                          <w:rFonts w:ascii="Cambria Math" w:hAnsi="Cambria Math"/>
                          <w:sz w:val="22"/>
                        </w:rPr>
                        <m:t>C</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nary>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e>
          </m:eqArr>
        </m:oMath>
      </m:oMathPara>
    </w:p>
    <w:p w14:paraId="71668F71">
      <w:pPr>
        <w:keepLines/>
        <w:spacing w:after="100" w:line="312" w:lineRule="auto"/>
        <w:ind w:firstLine="425"/>
      </w:pPr>
      <m:oMath>
        <m:r>
          <m:rPr/>
          <w:rPr>
            <w:rFonts w:ascii="Cambria Math" w:hAnsi="Cambria Math"/>
            <w:sz w:val="22"/>
          </w:rPr>
          <m:t>τ</m:t>
        </m:r>
      </m:oMath>
      <w:r>
        <w:rPr>
          <w:rFonts w:ascii="Times New Roman" w:hAnsi="Times New Roman" w:eastAsia="宋体"/>
          <w:b w:val="0"/>
          <w:sz w:val="22"/>
        </w:rPr>
        <w:t>为状态支持的饱和阈值，当前实现预先固定为20，并在各候选池中沿用。每个状态的覆盖贡献随支持数增加，达到20个目标后不再增长，以限制高频状态重复出现对覆盖值的持续贡献。该取值为统一的操作性参数；现有分析未系统改变该阈值，尚不能据此确认其最优性或不同取值下的覆盖排序稳定性。同一候选池内比较不同方法和选样规模时，使用相同的</w:t>
      </w:r>
      <m:oMath>
        <m:r>
          <m:rPr/>
          <w:rPr>
            <w:rFonts w:ascii="Cambria Math" w:hAnsi="Cambria Math"/>
            <w:sz w:val="22"/>
          </w:rPr>
          <m:t>τ</m:t>
        </m:r>
      </m:oMath>
      <w:r>
        <w:rPr>
          <w:rFonts w:ascii="Times New Roman" w:hAnsi="Times New Roman" w:eastAsia="宋体"/>
          <w:b w:val="0"/>
          <w:sz w:val="22"/>
        </w:rPr>
        <w:t>与状态集合。改变</w:t>
      </w:r>
      <m:oMath>
        <m:r>
          <m:rPr/>
          <w:rPr>
            <w:rFonts w:ascii="Cambria Math" w:hAnsi="Cambria Math"/>
            <w:sz w:val="22"/>
          </w:rPr>
          <m:t>τ</m:t>
        </m:r>
      </m:oMath>
      <w:r>
        <w:rPr>
          <w:rFonts w:ascii="Times New Roman" w:hAnsi="Times New Roman" w:eastAsia="宋体"/>
          <w:b w:val="0"/>
          <w:sz w:val="22"/>
        </w:rPr>
        <w:t>将同时影响覆盖值及贪心选样中的饱和条件，相关比较需明确采用的阈值。</w:t>
      </w:r>
    </w:p>
    <w:p w14:paraId="637B49EB">
      <w:pPr>
        <w:keepLines/>
        <w:spacing w:after="100" w:line="312" w:lineRule="auto"/>
        <w:ind w:firstLine="425"/>
      </w:pPr>
      <w:r>
        <w:rPr>
          <w:rFonts w:ascii="Times New Roman" w:hAnsi="Times New Roman" w:eastAsia="宋体"/>
          <w:b w:val="0"/>
          <w:sz w:val="22"/>
        </w:rPr>
        <w:t>先在类别内平均，再在类别间平均，以避免样本较多的类别主导总体覆盖。该指标对状态等权，并在类别间宏平均，未在字段内再次归一化。因此，枚举状态较多的字段具有更大的潜在总贡献；多值字段的一次标注也可支持多个不同状态。该指标描述当前词表与候选池中的单状态证据，不评价全部状态组合；状态集合不同的覆盖百分比不直接比较。</w:t>
      </w:r>
    </w:p>
    <w:p w14:paraId="3EF2AFA8">
      <w:pPr>
        <w:pStyle w:val="4"/>
        <w:spacing w:before="180" w:after="100"/>
        <w:rPr>
          <w:rFonts w:hint="eastAsia" w:ascii="黑体" w:hAnsi="黑体" w:eastAsia="黑体" w:cs="黑体"/>
        </w:rPr>
      </w:pPr>
      <w:r>
        <w:rPr>
          <w:rFonts w:hint="eastAsia" w:ascii="黑体" w:hAnsi="黑体" w:eastAsia="黑体" w:cs="黑体"/>
        </w:rPr>
        <w:t>3.3.2 稀缺状态增益与贪心选样</w:t>
      </w:r>
    </w:p>
    <w:p w14:paraId="52041E7D">
      <w:pPr>
        <w:keepNext/>
        <w:keepLines/>
        <w:spacing w:after="100" w:line="312" w:lineRule="auto"/>
        <w:ind w:firstLine="425"/>
      </w:pPr>
      <w:r>
        <w:rPr>
          <w:rFonts w:ascii="Times New Roman" w:hAnsi="Times New Roman" w:eastAsia="宋体"/>
          <w:b w:val="0"/>
          <w:sz w:val="22"/>
        </w:rPr>
        <w:t>为优先增加支持不足状态的测试证据，在类别</w:t>
      </w:r>
      <m:oMath>
        <m:r>
          <m:rPr/>
          <w:rPr>
            <w:rFonts w:ascii="Cambria Math" w:hAnsi="Cambria Math"/>
            <w:sz w:val="22"/>
          </w:rPr>
          <m:t>c</m:t>
        </m:r>
      </m:oMath>
      <w:r>
        <w:rPr>
          <w:rFonts w:ascii="Times New Roman" w:hAnsi="Times New Roman" w:eastAsia="宋体"/>
          <w:b w:val="0"/>
          <w:sz w:val="22"/>
        </w:rPr>
        <w:t>内计算候选目标</w:t>
      </w:r>
      <m:oMath>
        <m:r>
          <m:rPr/>
          <w:rPr>
            <w:rFonts w:ascii="Cambria Math" w:hAnsi="Cambria Math"/>
            <w:sz w:val="22"/>
          </w:rPr>
          <m:t>i</m:t>
        </m:r>
      </m:oMath>
      <w:r>
        <w:rPr>
          <w:rFonts w:ascii="Times New Roman" w:hAnsi="Times New Roman" w:eastAsia="宋体"/>
          <w:b w:val="0"/>
          <w:sz w:val="22"/>
        </w:rPr>
        <w:t>相对于当前集合</w:t>
      </w:r>
      <m:oMath>
        <m:r>
          <m:rPr/>
          <w:rPr>
            <w:rFonts w:ascii="Cambria Math" w:hAnsi="Cambria Math"/>
            <w:sz w:val="22"/>
          </w:rPr>
          <m:t>S</m:t>
        </m:r>
      </m:oMath>
      <w:r>
        <w:rPr>
          <w:rFonts w:ascii="Times New Roman" w:hAnsi="Times New Roman" w:eastAsia="宋体"/>
          <w:b w:val="0"/>
          <w:sz w:val="22"/>
        </w:rPr>
        <w:t>的增益：</w:t>
      </w:r>
    </w:p>
    <w:p w14:paraId="3173EC3C">
      <w:pPr>
        <w:spacing w:before="80" w:after="140"/>
        <w:jc w:val="center"/>
      </w:pPr>
      <m:oMathPara>
        <m:oMath>
          <m:sSubSup>
            <m:sSubSupPr/>
            <m:e>
              <m:r>
                <m:rPr/>
                <w:rPr>
                  <w:rFonts w:ascii="Cambria Math" w:hAnsi="Cambria Math"/>
                  <w:sz w:val="22"/>
                </w:rPr>
                <m:t>g</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d>
            <m:dPr>
              <m:sepChr m:val=""/>
            </m:dPr>
            <m:e>
              <m:r>
                <m:rPr/>
                <w:rPr>
                  <w:rFonts w:ascii="Cambria Math" w:hAnsi="Cambria Math"/>
                  <w:sz w:val="22"/>
                </w:rPr>
                <m:t>i</m:t>
              </m:r>
              <m:r>
                <m:rPr>
                  <m:sty m:val="p"/>
                </m:rPr>
                <w:rPr>
                  <w:rFonts w:ascii="Cambria Math" w:hAnsi="Cambria Math"/>
                  <w:sz w:val="22"/>
                </w:rPr>
                <m:t>∣</m:t>
              </m:r>
              <m:r>
                <m:rPr/>
                <w:rPr>
                  <w:rFonts w:ascii="Cambria Math" w:hAnsi="Cambria Math"/>
                  <w:sz w:val="22"/>
                </w:rPr>
                <m:t>S</m:t>
              </m:r>
            </m:e>
          </m:d>
          <m:r>
            <m:rPr>
              <m:sty m:val="p"/>
            </m:rPr>
            <w:rPr>
              <w:rFonts w:ascii="Cambria Math" w:hAnsi="Cambria Math"/>
              <w:sz w:val="22"/>
            </w:rPr>
            <m:t>=</m:t>
          </m:r>
          <m:nary>
            <m:naryPr>
              <m:chr m:val="∑"/>
              <m:limLoc m:val="undOvr"/>
              <m:supHide m:val="1"/>
            </m:naryPr>
            <m:sub>
              <m:m>
                <m:mPr>
                  <m:mcs>
                    <m:mc>
                      <m:mcPr>
                        <m:count m:val="1"/>
                        <m:mcJc m:val="center"/>
                      </m:mcPr>
                    </m:mc>
                  </m:mcs>
                  <m:plcHide m:val="1"/>
                </m:mPr>
                <m:m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mr>
                <m:m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)&lt;</m:t>
                    </m:r>
                    <m:r>
                      <m:rPr/>
                      <w:rPr>
                        <w:rFonts w:ascii="Cambria Math" w:hAnsi="Cambria Math"/>
                        <w:sz w:val="22"/>
                      </w:rPr>
                      <m:t>τ</m:t>
                    </m:r>
                  </m:e>
                </m:mr>
              </m:m>
            </m:sub>
            <m:sup>
              <m:r>
                <m:rPr/>
                <w:rPr>
                  <w:rFonts w:ascii="Cambria Math" w:hAnsi="Cambria Math"/>
                  <w:sz w:val="22"/>
                </w:rPr>
                <m:t>​</m:t>
              </m:r>
            </m:sup>
            <m:e>
              <m:d>
                <m:dPr>
                  <m:begChr m:val="["/>
                  <m:sepChr m:val=""/>
                  <m:endChr m:val="]"/>
                </m:dPr>
                <m:e>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2</m:t>
                      </m:r>
                    </m:e>
                  </m:d>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1</m:t>
                      </m:r>
                    </m:e>
                  </m:d>
                </m:e>
              </m:d>
            </m:e>
          </m:nary>
          <m:r>
            <m:rPr>
              <m:sty m:val="p"/>
            </m:rPr>
            <w:rPr>
              <w:rFonts w:ascii="Cambria Math" w:hAnsi="Cambria Math"/>
              <w:sz w:val="22"/>
            </w:rPr>
            <m:t>.</m:t>
          </m:r>
        </m:oMath>
      </m:oMathPara>
    </w:p>
    <w:p w14:paraId="5D85C129">
      <w:pPr>
        <w:keepLines/>
        <w:spacing w:after="100" w:line="312" w:lineRule="auto"/>
        <w:ind w:firstLine="425"/>
      </w:pPr>
      <w:r>
        <w:rPr>
          <w:rFonts w:ascii="Times New Roman" w:hAnsi="Times New Roman" w:eastAsia="宋体"/>
          <w:b w:val="0"/>
          <w:sz w:val="22"/>
        </w:rPr>
        <w:t>每个未饱和状态的增益为</w:t>
      </w:r>
      <m:oMath>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2</m:t>
            </m:r>
          </m:e>
        </m:d>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1</m:t>
            </m:r>
          </m:e>
        </m:d>
      </m:oMath>
      <w:r>
        <w:rPr>
          <w:rFonts w:ascii="Times New Roman" w:hAnsi="Times New Roman" w:eastAsia="宋体"/>
          <w:b w:val="0"/>
          <w:sz w:val="22"/>
        </w:rPr>
        <w:t>，随已有支持数增加而减小，因此支持较少的状态获得较大的边际增益。选样初始集合为空，状态计数为零。在每轮中，仅从当前风险层内、尚未选中且所在风险格仍有剩余配额的目标中选择增益最大的目标，并更新状态计数。增益相同时按目标ID排序，保证给定输入下选样次序确定。按Q1至Q5依次完成各层配额，状态计数在同一类别内跨风险层累计。</w:t>
      </w:r>
    </w:p>
    <w:p w14:paraId="7A1D209F">
      <w:pPr>
        <w:keepLines/>
        <w:spacing w:after="100" w:line="312" w:lineRule="auto"/>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当前风险层和格内剩余配额限定。每层完成后检查实际风险格频数是否等于预定配额；本文共同配额比较的预算点位于完整层配额的完成边界，因此各方法在这些预算点具有相同的风险格频数。任意截取某层内部的前缀不自动满足该条件。风险评分及风险层构造见第3.4节。发现阶段的匹配对照以覆盖选样结果的风险格频数作为随机选样配额，两种配额设置的适用实验分别说明。</w:t>
      </w:r>
    </w:p>
    <w:p w14:paraId="724A7D86">
      <w:pPr>
        <w:keepLines/>
        <w:spacing w:after="100" w:line="312" w:lineRule="auto"/>
        <w:ind w:firstLine="425"/>
      </w:pPr>
      <w:r>
        <w:rPr>
          <w:rFonts w:ascii="Times New Roman" w:hAnsi="Times New Roman" w:eastAsia="宋体"/>
          <w:b w:val="0"/>
          <w:sz w:val="22"/>
        </w:rPr>
        <w:t>以一个简化示例说明配额约束。假设某类别有100个候选目标，Q1—Q5各包含20个目标，每层计划选择6个。某层内三个风险格分别包含9、7、4个候选，按比例分配得到2.7、2.1、1.2个名额。采用最大余数法，先取整数部分，再将剩余名额分配给余数最大的风险格，最终配额为3、2、1。每轮从当前层所有尚有剩余格配额的候选中比较覆盖增益，选择增益最大的目标；某格配额用满后，该格剩余目标不再参与选择。完成当前层的6个名额后进入下一层，状态支持数继续累计。该例仅说明算法约束，不代表实际实验规模。</w:t>
      </w:r>
    </w:p>
    <w:p w14:paraId="6304844D">
      <w:pPr>
        <w:keepLines/>
        <w:spacing w:after="100" w:line="312" w:lineRule="auto"/>
        <w:ind w:firstLine="425"/>
      </w:pPr>
      <w:r>
        <w:rPr>
          <w:rFonts w:ascii="Times New Roman" w:hAnsi="Times New Roman" w:eastAsia="宋体"/>
          <w:b w:val="0"/>
          <w:sz w:val="22"/>
        </w:rPr>
        <w:t>在共同配额选样中，风险层和风险格配额限定候选目标的可选范围，覆盖增益决定该范围内的选择优先级。因此，该过程是风险配额约束下的条件贪心选择，其覆盖结果描述给定风险构成下所选集合的状态证据分布。风险与覆盖承担不同功能，并不意味着二者在统计上独立。覆盖指标本身仍可用于评价其他目标集合，并不限于该选样过程。</w:t>
      </w:r>
    </w:p>
    <w:p w14:paraId="3B718656">
      <w:pPr>
        <w:keepNext/>
        <w:keepLines/>
        <w:spacing w:after="100" w:line="312" w:lineRule="auto"/>
        <w:rPr>
          <w:rFonts w:ascii="Times New Roman" w:hAnsi="Times New Roman" w:eastAsia="宋体"/>
          <w:b w:val="0"/>
          <w:sz w:val="18"/>
        </w:rPr>
      </w:pPr>
      <w:r>
        <w:rPr>
          <w:rFonts w:ascii="Times New Roman" w:hAnsi="Times New Roman" w:eastAsia="宋体"/>
          <w:b w:val="0"/>
          <w:sz w:val="18"/>
        </w:rPr>
        <w:t>算法1给出主覆盖选样的执行过程。设单一来源、单一类别的候选数为</w:t>
      </w:r>
      <m:oMath>
        <m:r>
          <m:rPr/>
          <w:rPr>
            <w:rFonts w:ascii="Cambria Math" w:hAnsi="Cambria Math"/>
            <w:sz w:val="22"/>
          </w:rPr>
          <m:t>n</m:t>
        </m:r>
      </m:oMath>
      <w:r>
        <w:rPr>
          <w:rFonts w:ascii="Times New Roman" w:hAnsi="Times New Roman" w:eastAsia="宋体"/>
          <w:b w:val="0"/>
          <w:sz w:val="18"/>
        </w:rPr>
        <w:t>，状态数为</w:t>
      </w:r>
      <m:oMath>
        <m:r>
          <m:rPr/>
          <w:rPr>
            <w:rFonts w:ascii="Cambria Math" w:hAnsi="Cambria Math"/>
            <w:sz w:val="22"/>
          </w:rPr>
          <m:t>v</m:t>
        </m:r>
      </m:oMath>
      <w:r>
        <w:rPr>
          <w:rFonts w:ascii="Times New Roman" w:hAnsi="Times New Roman" w:eastAsia="宋体"/>
          <w:b w:val="0"/>
          <w:sz w:val="18"/>
        </w:rPr>
        <w:t>，选出目标数为</w:t>
      </w:r>
      <m:oMath>
        <m:r>
          <m:rPr/>
          <w:rPr>
            <w:rFonts w:ascii="Cambria Math" w:hAnsi="Cambria Math"/>
            <w:sz w:val="22"/>
          </w:rPr>
          <m:t>t</m:t>
        </m:r>
      </m:oMath>
      <w:r>
        <w:rPr>
          <w:rFonts w:ascii="Times New Roman" w:hAnsi="Times New Roman" w:eastAsia="宋体"/>
          <w:b w:val="0"/>
          <w:sz w:val="18"/>
        </w:rPr>
        <w:t>。当前实现逐轮扫描可行目标并重新计算状态增益，贪心部分时间上界为</w:t>
      </w:r>
      <m:oMath>
        <m:r>
          <m:rPr/>
          <w:rPr>
            <w:rFonts w:ascii="Cambria Math" w:hAnsi="Cambria Math"/>
            <w:sz w:val="22"/>
          </w:rPr>
          <m:t>O</m:t>
        </m:r>
        <m:r>
          <m:rPr>
            <m:sty m:val="p"/>
          </m:rPr>
          <w:rPr>
            <w:rFonts w:ascii="Cambria Math" w:hAnsi="Cambria Math"/>
            <w:sz w:val="22"/>
          </w:rPr>
          <m:t>(</m:t>
        </m:r>
        <m:r>
          <m:rPr/>
          <w:rPr>
            <w:rFonts w:ascii="Cambria Math" w:hAnsi="Cambria Math"/>
            <w:sz w:val="22"/>
          </w:rPr>
          <m:t>tnv</m:t>
        </m:r>
        <m:r>
          <m:rPr>
            <m:sty m:val="p"/>
          </m:rPr>
          <w:rPr>
            <w:rFonts w:ascii="Cambria Math" w:hAnsi="Cambria Math"/>
            <w:sz w:val="22"/>
          </w:rPr>
          <m:t>)</m:t>
        </m:r>
      </m:oMath>
      <w:r>
        <w:rPr>
          <w:rFonts w:ascii="Times New Roman" w:hAnsi="Times New Roman" w:eastAsia="宋体"/>
          <w:b w:val="0"/>
          <w:sz w:val="18"/>
        </w:rPr>
        <w:t>；风险排序另需</w:t>
      </w:r>
      <m:oMath>
        <m:r>
          <m:rPr/>
          <w:rPr>
            <w:rFonts w:ascii="Cambria Math" w:hAnsi="Cambria Math"/>
            <w:sz w:val="22"/>
          </w:rPr>
          <m:t>O</m:t>
        </m:r>
        <m:r>
          <m:rPr>
            <m:sty m:val="p"/>
          </m:rPr>
          <w:rPr>
            <w:rFonts w:ascii="Cambria Math" w:hAnsi="Cambria Math"/>
            <w:sz w:val="22"/>
          </w:rPr>
          <m:t>(</m:t>
        </m:r>
        <m:r>
          <m:rPr/>
          <w:rPr>
            <w:rFonts w:ascii="Cambria Math" w:hAnsi="Cambria Math"/>
            <w:sz w:val="22"/>
          </w:rPr>
          <m:t>n</m:t>
        </m:r>
        <m:r>
          <m:rPr>
            <m:sty m:val="p"/>
          </m:rPr>
          <w:rPr>
            <w:rFonts w:ascii="Cambria Math" w:hAnsi="Cambria Math"/>
            <w:sz w:val="22"/>
          </w:rPr>
          <m:t>log</m:t>
        </m:r>
        <m:r>
          <m:rPr/>
          <w:rPr>
            <w:rFonts w:ascii="Cambria Math" w:hAnsi="Cambria Math"/>
            <w:sz w:val="22"/>
          </w:rPr>
          <m:t>n</m:t>
        </m:r>
        <m:r>
          <m:rPr>
            <m:sty m:val="p"/>
          </m:rPr>
          <w:rPr>
            <w:rFonts w:ascii="Cambria Math" w:hAnsi="Cambria Math"/>
            <w:sz w:val="22"/>
          </w:rPr>
          <m:t>)</m:t>
        </m:r>
      </m:oMath>
      <w:r>
        <w:rPr>
          <w:rFonts w:ascii="Times New Roman" w:hAnsi="Times New Roman" w:eastAsia="宋体"/>
          <w:b w:val="0"/>
          <w:sz w:val="18"/>
        </w:rPr>
        <w:t>。稠密状态矩阵及选样记录的空间上界为</w:t>
      </w:r>
      <m:oMath>
        <m:r>
          <m:rPr/>
          <w:rPr>
            <w:rFonts w:ascii="Cambria Math" w:hAnsi="Cambria Math"/>
            <w:sz w:val="22"/>
          </w:rPr>
          <m:t>O</m:t>
        </m:r>
        <m:r>
          <m:rPr>
            <m:sty m:val="p"/>
          </m:rPr>
          <w:rPr>
            <w:rFonts w:ascii="Cambria Math" w:hAnsi="Cambria Math"/>
            <w:sz w:val="22"/>
          </w:rPr>
          <m:t>(</m:t>
        </m:r>
        <m:r>
          <m:rPr/>
          <w:rPr>
            <w:rFonts w:ascii="Cambria Math" w:hAnsi="Cambria Math"/>
            <w:sz w:val="22"/>
          </w:rPr>
          <m:t>nv</m:t>
        </m:r>
        <m:r>
          <m:rPr>
            <m:sty m:val="p"/>
          </m:rPr>
          <w:rPr>
            <w:rFonts w:ascii="Cambria Math" w:hAnsi="Cambria Math"/>
            <w:sz w:val="22"/>
          </w:rPr>
          <m:t>+</m:t>
        </m:r>
        <m:r>
          <m:rPr/>
          <w:rPr>
            <w:rFonts w:ascii="Cambria Math" w:hAnsi="Cambria Math"/>
            <w:sz w:val="22"/>
          </w:rPr>
          <m:t>n</m:t>
        </m:r>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oMath>
      <w:r>
        <w:rPr>
          <w:rFonts w:ascii="Times New Roman" w:hAnsi="Times New Roman" w:eastAsia="宋体"/>
          <w:b w:val="0"/>
          <w:sz w:val="18"/>
        </w:rPr>
        <w:t>。该分析不包含VLM标注和分类器表征提取的计算成本。</w:t>
      </w:r>
    </w:p>
    <w:p w14:paraId="7FD2F210">
      <w:pPr>
        <w:keepNext/>
        <w:keepLines/>
        <w:pBdr>
          <w:top w:val="single" w:color="auto" w:sz="4" w:space="0"/>
        </w:pBdr>
        <w:spacing w:after="100" w:line="312" w:lineRule="auto"/>
      </w:pPr>
      <w:bookmarkStart w:id="0" w:name="_GoBack"/>
      <w:bookmarkEnd w:id="0"/>
      <w:r>
        <w:rPr>
          <w:rFonts w:ascii="Times New Roman" w:hAnsi="Times New Roman" w:eastAsia="宋体"/>
          <w:b w:val="0"/>
          <w:sz w:val="18"/>
        </w:rPr>
        <w:t>算法1　共同风险配额约束下的覆盖引导贪心选择。</w:t>
      </w:r>
    </w:p>
    <w:p w14:paraId="34C6BFBD">
      <w:pPr>
        <w:keepNext/>
        <w:keepLines/>
        <w:spacing w:after="40" w:line="276" w:lineRule="auto"/>
        <w:ind w:left="0" w:firstLine="0"/>
      </w:pPr>
      <w:r>
        <w:rPr>
          <w:rFonts w:ascii="Times New Roman" w:hAnsi="Times New Roman" w:eastAsia="宋体"/>
          <w:b w:val="0"/>
          <w:sz w:val="20"/>
        </w:rPr>
        <w:t>输入：指定来源</w:t>
      </w:r>
      <m:oMath>
        <m:r>
          <m:rPr/>
          <w:rPr>
            <w:rFonts w:ascii="Cambria Math" w:hAnsi="Cambria Math"/>
            <w:sz w:val="22"/>
          </w:rPr>
          <m:t>r</m:t>
        </m:r>
      </m:oMath>
      <w:r>
        <w:rPr>
          <w:rFonts w:ascii="Times New Roman" w:hAnsi="Times New Roman" w:eastAsia="宋体"/>
          <w:b w:val="0"/>
          <w:sz w:val="20"/>
        </w:rPr>
        <w:t>、类别</w:t>
      </w:r>
      <m:oMath>
        <m:r>
          <m:rPr/>
          <w:rPr>
            <w:rFonts w:ascii="Cambria Math" w:hAnsi="Cambria Math"/>
            <w:sz w:val="22"/>
          </w:rPr>
          <m:t>c</m:t>
        </m:r>
      </m:oMath>
      <w:r>
        <w:rPr>
          <w:rFonts w:ascii="Times New Roman" w:hAnsi="Times New Roman" w:eastAsia="宋体"/>
          <w:b w:val="0"/>
          <w:sz w:val="20"/>
        </w:rPr>
        <w:t>的状态矩阵、风险层、风险格及格内配额。</w:t>
      </w:r>
    </w:p>
    <w:p w14:paraId="46FE741D">
      <w:pPr>
        <w:keepNext/>
        <w:keepLines/>
        <w:spacing w:after="40" w:line="276" w:lineRule="auto"/>
        <w:ind w:left="0" w:firstLine="0"/>
        <w:rPr>
          <w:rFonts w:ascii="Times New Roman" w:hAnsi="Times New Roman" w:eastAsia="宋体"/>
          <w:b w:val="0"/>
          <w:sz w:val="20"/>
        </w:rPr>
      </w:pPr>
      <w:r>
        <w:rPr>
          <w:rFonts w:ascii="Times New Roman" w:hAnsi="Times New Roman" w:eastAsia="宋体"/>
          <w:b w:val="0"/>
          <w:sz w:val="20"/>
        </w:rPr>
        <w:t>输出：选样顺序及层配额完成边界处的预算前缀集合。</w:t>
      </w:r>
    </w:p>
    <w:p w14:paraId="1DB1A0A0">
      <w:pPr>
        <w:keepNext/>
        <w:keepLines/>
        <w:pBdr>
          <w:top w:val="none" w:color="auto" w:sz="0" w:space="0"/>
        </w:pBdr>
        <w:spacing w:after="40" w:line="276" w:lineRule="auto"/>
      </w:pPr>
      <w:r>
        <w:rPr>
          <w:rFonts w:ascii="Times New Roman" w:hAnsi="Times New Roman" w:eastAsia="宋体"/>
          <w:b w:val="0"/>
          <w:sz w:val="20"/>
        </w:rPr>
        <w:t>1  初始化：</w:t>
      </w:r>
      <m:oMath>
        <m:r>
          <m:rP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，选样顺序为空，各状态支持数为零。</w:t>
      </w:r>
    </w:p>
    <w:p w14:paraId="32E9C8CD">
      <w:pPr>
        <w:keepNext/>
        <w:keepLines/>
        <w:spacing w:after="40" w:line="276" w:lineRule="auto"/>
        <w:ind w:left="68" w:firstLine="0"/>
      </w:pPr>
      <w:r>
        <w:rPr>
          <w:rFonts w:ascii="Times New Roman" w:hAnsi="Times New Roman" w:eastAsia="宋体"/>
          <w:b w:val="0"/>
          <w:sz w:val="20"/>
        </w:rPr>
        <w:t xml:space="preserve">2  for </w:t>
      </w:r>
      <m:oMath>
        <m:r>
          <m:rPr/>
          <w:rPr>
            <w:rFonts w:ascii="Cambria Math" w:hAnsi="Cambria Math"/>
            <w:sz w:val="22"/>
          </w:rPr>
          <m:t>ℓ</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5</m:t>
        </m:r>
      </m:oMath>
      <w:r>
        <w:rPr>
          <w:rFonts w:ascii="Times New Roman" w:hAnsi="Times New Roman" w:eastAsia="宋体"/>
          <w:b w:val="0"/>
          <w:sz w:val="20"/>
        </w:rPr>
        <w:t xml:space="preserve"> do</w:t>
      </w:r>
    </w:p>
    <w:p w14:paraId="6590506B">
      <w:pPr>
        <w:keepNext/>
        <w:keepLines/>
        <w:spacing w:after="40" w:line="276" w:lineRule="auto"/>
        <w:ind w:left="340" w:firstLine="0"/>
      </w:pPr>
      <w:r>
        <w:rPr>
          <w:rFonts w:ascii="Times New Roman" w:hAnsi="Times New Roman" w:eastAsia="宋体"/>
          <w:b w:val="0"/>
          <w:sz w:val="20"/>
        </w:rPr>
        <w:t>3      将当前风险层内各格的已选用量置零。</w:t>
      </w:r>
    </w:p>
    <w:p w14:paraId="52E878D6">
      <w:pPr>
        <w:keepNext/>
        <w:keepLines/>
        <w:spacing w:after="40" w:line="276" w:lineRule="auto"/>
        <w:ind w:left="340" w:firstLine="0"/>
      </w:pPr>
      <w:r>
        <w:rPr>
          <w:rFonts w:ascii="Times New Roman" w:hAnsi="Times New Roman" w:eastAsia="宋体"/>
          <w:b w:val="0"/>
          <w:sz w:val="20"/>
        </w:rPr>
        <w:t>4      while 当前风险层的配额尚未完成 do</w:t>
      </w:r>
    </w:p>
    <w:p w14:paraId="0D9DA63C">
      <w:pPr>
        <w:keepNext/>
        <w:keepLines/>
        <w:spacing w:after="40" w:line="276" w:lineRule="auto"/>
        <w:ind w:left="612" w:firstLine="0"/>
      </w:pPr>
      <w:r>
        <w:rPr>
          <w:rFonts w:ascii="Times New Roman" w:hAnsi="Times New Roman" w:eastAsia="宋体"/>
          <w:b w:val="0"/>
          <w:sz w:val="20"/>
        </w:rPr>
        <w:t>5          构造可行集合：当前层内未选中且所在格仍有剩余配额的目标。</w:t>
      </w:r>
    </w:p>
    <w:p w14:paraId="19448E97">
      <w:pPr>
        <w:keepNext/>
        <w:keepLines/>
        <w:spacing w:after="40" w:line="276" w:lineRule="auto"/>
        <w:ind w:left="612" w:firstLine="0"/>
      </w:pPr>
      <w:r>
        <w:rPr>
          <w:rFonts w:ascii="Times New Roman" w:hAnsi="Times New Roman" w:eastAsia="宋体"/>
          <w:b w:val="0"/>
          <w:sz w:val="20"/>
        </w:rPr>
        <w:t>6          选择</w:t>
      </w:r>
      <m:oMath>
        <m:sSubSup>
          <m:sSubSupPr/>
          <m:e>
            <m:r>
              <m:rPr/>
              <w:rPr>
                <w:rFonts w:ascii="Cambria Math" w:hAnsi="Cambria Math"/>
                <w:sz w:val="22"/>
              </w:rPr>
              <m:t>g</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i</m:t>
        </m:r>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最大的目标，同分按目标ID升序。</w:t>
      </w:r>
    </w:p>
    <w:p w14:paraId="25EF366F">
      <w:pPr>
        <w:keepNext/>
        <w:keepLines/>
        <w:spacing w:after="40" w:line="276" w:lineRule="auto"/>
        <w:ind w:left="612" w:firstLine="0"/>
      </w:pPr>
      <w:r>
        <w:rPr>
          <w:rFonts w:ascii="Times New Roman" w:hAnsi="Times New Roman" w:eastAsia="宋体"/>
          <w:b w:val="0"/>
          <w:sz w:val="20"/>
        </w:rPr>
        <w:t>7          将目标加入</w:t>
      </w:r>
      <m:oMath>
        <m:r>
          <m:rPr/>
          <w:rPr>
            <w:rFonts w:ascii="Cambria Math" w:hAnsi="Cambria Math"/>
            <w:sz w:val="22"/>
          </w:rPr>
          <m:t>S</m:t>
        </m:r>
      </m:oMath>
      <w:r>
        <w:rPr>
          <w:rFonts w:ascii="Times New Roman" w:hAnsi="Times New Roman" w:eastAsia="宋体"/>
          <w:b w:val="0"/>
          <w:sz w:val="20"/>
        </w:rPr>
        <w:t>并追加到选样顺序，更新状态支持数与格内用量。</w:t>
      </w:r>
    </w:p>
    <w:p w14:paraId="69DD0C4A">
      <w:pPr>
        <w:keepNext/>
        <w:keepLines/>
        <w:spacing w:after="40" w:line="276" w:lineRule="auto"/>
        <w:ind w:left="340" w:firstLine="0"/>
      </w:pPr>
      <w:r>
        <w:rPr>
          <w:rFonts w:ascii="Times New Roman" w:hAnsi="Times New Roman" w:eastAsia="宋体"/>
          <w:b w:val="0"/>
          <w:sz w:val="20"/>
        </w:rPr>
        <w:t>8      end while</w:t>
      </w:r>
    </w:p>
    <w:p w14:paraId="703466E5">
      <w:pPr>
        <w:keepNext/>
        <w:keepLines/>
        <w:spacing w:after="40" w:line="276" w:lineRule="auto"/>
        <w:ind w:left="340" w:firstLine="0"/>
      </w:pPr>
      <w:r>
        <w:rPr>
          <w:rFonts w:ascii="Times New Roman" w:hAnsi="Times New Roman" w:eastAsia="宋体"/>
          <w:b w:val="0"/>
          <w:sz w:val="20"/>
        </w:rPr>
        <w:t>9      核对当前层的实际风险格频数是否等于预定配额。</w:t>
      </w:r>
    </w:p>
    <w:p w14:paraId="2032FF57">
      <w:pPr>
        <w:keepNext/>
        <w:keepLines/>
        <w:spacing w:after="40" w:line="276" w:lineRule="auto"/>
        <w:ind w:left="0" w:firstLine="0"/>
      </w:pPr>
      <w:r>
        <w:rPr>
          <w:rFonts w:ascii="Times New Roman" w:hAnsi="Times New Roman" w:eastAsia="宋体"/>
          <w:b w:val="0"/>
          <w:sz w:val="20"/>
        </w:rPr>
        <w:t>10 end for</w:t>
      </w:r>
    </w:p>
    <w:p w14:paraId="38985741">
      <w:pPr>
        <w:keepNext w:val="0"/>
        <w:keepLines/>
        <w:pBdr>
          <w:bottom w:val="single" w:color="auto" w:sz="4" w:space="0"/>
        </w:pBdr>
        <w:spacing w:after="40" w:line="276" w:lineRule="auto"/>
        <w:ind w:left="0" w:firstLine="0"/>
      </w:pPr>
      <w:r>
        <w:rPr>
          <w:rFonts w:ascii="Times New Roman" w:hAnsi="Times New Roman" w:eastAsia="宋体"/>
          <w:b w:val="0"/>
          <w:sz w:val="20"/>
        </w:rPr>
        <w:t>11 return 选样顺序及各预算前缀集合。</w:t>
      </w:r>
    </w:p>
    <w:p w14:paraId="6872B7B4">
      <w:pPr>
        <w:keepNext w:val="0"/>
        <w:keepLines/>
        <w:spacing w:after="100" w:line="312" w:lineRule="auto"/>
        <w:ind w:firstLine="425"/>
        <w:rPr>
          <w:rFonts w:ascii="Times New Roman" w:hAnsi="Times New Roman" w:eastAsia="宋体"/>
          <w:b w:val="0"/>
          <w:sz w:val="22"/>
        </w:rPr>
      </w:pPr>
    </w:p>
    <w:p w14:paraId="09526AA7">
      <w:pPr>
        <w:keepNext w:val="0"/>
        <w:keepLines/>
        <w:spacing w:after="100" w:line="312" w:lineRule="auto"/>
        <w:ind w:firstLine="425"/>
      </w:pPr>
      <w:r>
        <w:rPr>
          <w:rFonts w:ascii="Times New Roman" w:hAnsi="Times New Roman" w:eastAsia="宋体"/>
          <w:b w:val="0"/>
          <w:sz w:val="22"/>
        </w:rPr>
        <w:t>状态计数在风险层循环外初始化，并在各层之间累计。</w:t>
      </w:r>
    </w:p>
    <w:p w14:paraId="118DA510">
      <w:pPr>
        <w:keepLines/>
        <w:spacing w:after="100" w:line="312" w:lineRule="auto"/>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14:paraId="5F2C439C">
      <w:pPr>
        <w:pStyle w:val="3"/>
        <w:spacing w:before="180" w:after="100"/>
        <w:rPr>
          <w:rFonts w:hint="default" w:ascii="黑体" w:hAnsi="黑体" w:eastAsia="黑体" w:cs="黑体"/>
          <w:lang w:val="en-US" w:eastAsia="zh-CN"/>
        </w:rPr>
      </w:pPr>
      <w:r>
        <w:rPr>
          <w:rFonts w:hint="eastAsia" w:ascii="黑体" w:hAnsi="黑体" w:eastAsia="黑体" w:cs="黑体"/>
        </w:rPr>
        <w:t xml:space="preserve">3.4 </w:t>
      </w:r>
      <w:r>
        <w:rPr>
          <w:rFonts w:hint="eastAsia" w:ascii="黑体" w:hAnsi="黑体" w:eastAsia="黑体" w:cs="黑体"/>
          <w:lang w:val="en-US" w:eastAsia="zh-CN"/>
        </w:rPr>
        <w:t>视觉风险分层与测试组织</w:t>
      </w:r>
    </w:p>
    <w:p w14:paraId="4058BA44">
      <w:pPr>
        <w:pStyle w:val="4"/>
        <w:spacing w:before="180" w:after="100"/>
        <w:rPr>
          <w:rFonts w:hint="eastAsia" w:ascii="黑体" w:hAnsi="黑体" w:eastAsia="黑体" w:cs="黑体"/>
        </w:rPr>
      </w:pPr>
      <w:r>
        <w:rPr>
          <w:rFonts w:hint="eastAsia" w:ascii="黑体" w:hAnsi="黑体" w:eastAsia="黑体" w:cs="黑体"/>
        </w:rPr>
        <w:t>3.4.1 预定义风险评分</w:t>
      </w:r>
    </w:p>
    <w:p>
      <w:pPr>
        <w:keepNext/>
        <w:keepLines/>
        <w:spacing w:after="100" w:line="312" w:lineRule="auto"/>
        <w:ind w:firstLine="425"/>
      </w:pPr>
      <w:r>
        <w:t>风险评分围绕目标在原始场景中的相对尺度、整体可见程度、遮挡、截断和观察方向组织测试条件。前述15项分析字段提供完整的状态描述，这五项仅构成当前实现采用的风险组织子集。模糊、照明、背景等字段仍参与覆盖分析和条件评价。五项选择及其分值是预先规定的启发式规则，不表示其已穷尽分类困难的来源；当前评分也不根据分类器错误或置信度反向确定。</w:t>
      </w:r>
    </w:p>
    <w:p>
      <w:pPr>
        <w:keepNext/>
        <w:keepLines/>
        <w:spacing w:after="100" w:line="312" w:lineRule="auto"/>
        <w:ind w:firstLine="425"/>
      </w:pPr>
      <w:r>
        <w:t>（1）目标尺度。该维度描述目标在原始场景中占据的相对面积。令aᵢ为官方目标框面积与原始图像面积之比，由目标框宽高和原图宽高直接计算。按aᵢ≥0.10、0.03≤aᵢ&lt;0.10、0.01≤aᵢ&lt;0.03、aᵢ&lt;0.01分为large、medium、small、tiny，对应风险分值0、1、2、3。该字段保留原图中的相对尺度；目标裁剪图被统一缩放后具有相同输入尺寸，不改变此尺度定义。相对面积也不能单独代表目标的绝对像素数或图像清晰度。</w:t>
      </w:r>
    </w:p>
    <w:p>
      <w:pPr>
        <w:keepNext/>
        <w:keepLines/>
        <w:spacing w:after="100" w:line="312" w:lineRule="auto"/>
        <w:ind w:firstLine="425"/>
      </w:pPr>
      <w:r>
        <w:t>（2）身体可见性。该维度描述目标整体有多少部分在当前图像中可见，由VLM判断。full、most、partial、minimal分别表示完整、大部分、部分和仅少量可见；车类的body_visibility指整辆目标车辆的可见程度。full与most在状态覆盖中保留为两个状态，在风险评分中均取0；partial取2，minimal取3。身体可见性记录整体可见结果，不直接判断缺失由遮挡还是截断造成。</w:t>
      </w:r>
    </w:p>
    <w:p>
      <w:pPr>
        <w:keepNext/>
        <w:keepLines/>
        <w:spacing w:after="100" w:line="312" w:lineRule="auto"/>
        <w:ind w:firstLine="425"/>
      </w:pPr>
      <w:r>
        <w:t>（3）遮挡程度。该维度描述目标被其他可见物体挡住的程度，由VLM判断。none、light、moderate、heavy分别对应无、轻度、中度和重度遮挡，风险分值依次为0、1、2、3。例如，栏杆挡住部分身体属于遮挡。遮挡物类型另由occluder_type描述，可记录人、同类目标、其他物体、植被或结构等；该多值字段参与状态覆盖和条件评价，但其类型不直接加入本风险分数。</w:t>
      </w:r>
    </w:p>
    <w:p>
      <w:pPr>
        <w:keepNext/>
        <w:keepLines/>
        <w:spacing w:after="100" w:line="312" w:lineRule="auto"/>
        <w:ind w:firstLine="425"/>
      </w:pPr>
      <w:r>
        <w:t>（4）截断程度。该维度描述目标因超出图像边界或裁剪边界而未完整呈现的程度，由VLM结合多视图判断。none、light、moderate、heavy分别对应无、轻度、中度和重度截断，风险分值依次为0、0.5、1、2。例如，目标后半身超出画面右边界属于截断。截断与被其他物体挡住分别标注，并允许同一目标同时存在两种情况。</w:t>
      </w:r>
    </w:p>
    <w:p>
      <w:pPr>
        <w:keepNext/>
        <w:keepLines/>
        <w:spacing w:after="100" w:line="312" w:lineRule="auto"/>
        <w:ind w:firstLine="425"/>
      </w:pPr>
      <w:r>
        <w:t>（5）身体朝向。该维度描述目标整体相对于观察视角的方向，由VLM判断。front、left_side、right_side、three_quarter分别表示正向、目标自身左侧、目标自身右侧和斜向，在当前规则中均取0；back表示背向，取1；overhead_or_unusual表示俯视或其他非常规视角，取2。车类front和back分别指车头与车尾朝向镜头。left_side与right_side采用目标自身方位，不能仅依据目标位于画面左侧或右侧判断，不能可靠区分时保留unknown。这些分值表示当前测试组织规则的预设排序，不等同于各朝向的实测错误率。</w:t>
      </w:r>
    </w:p>
    <w:p>
      <w:pPr>
        <w:keepNext/>
        <w:keepLines/>
        <w:spacing w:after="100" w:line="312" w:lineRule="auto"/>
        <w:ind w:firstLine="425"/>
      </w:pPr>
      <w:r>
        <w:t>现有协议采用定性等级描述身体可见性、遮挡程度和截断程度，未设置统一的可见面积、遮挡面积或截断面积比例阈值。上述中文释义用于说明冻结枚举的语义，不能据此补造数值边界或声称等级判断已经过完整语义验证。各等级的评分映射与未知处理如下。</w:t>
      </w:r>
    </w:p>
    <w:p w14:paraId="28BD8E42">
      <w:pPr>
        <w:keepNext/>
        <w:keepLines/>
        <w:spacing w:after="100" w:line="312" w:lineRule="auto"/>
        <w:ind w:firstLine="425"/>
      </w:pPr>
      <w:r>
        <w:rPr>
          <w:rFonts w:ascii="Times New Roman" w:hAnsi="Times New Roman" w:eastAsia="宋体"/>
          <w:b w:val="0"/>
          <w:sz w:val="22"/>
        </w:rPr>
        <w:t>选取尺度、身体可见性、遮挡、截断和朝向五个维度构造视觉风险。设风险维度集合为</w:t>
      </w:r>
      <m:oMath>
        <m:r>
          <m:rPr/>
          <w:rPr>
            <w:rFonts w:ascii="Cambria Math" w:hAnsi="Cambria Math"/>
            <w:sz w:val="22"/>
          </w:rPr>
          <m:t>D</m:t>
        </m:r>
      </m:oMath>
      <w:r>
        <w:rPr>
          <w:rFonts w:ascii="Times New Roman" w:hAnsi="Times New Roman" w:eastAsia="宋体"/>
          <w:b w:val="0"/>
          <w:sz w:val="22"/>
        </w:rPr>
        <w:t>，第</w:t>
      </w:r>
      <m:oMath>
        <m:r>
          <m:rPr/>
          <w:rPr>
            <w:rFonts w:ascii="Cambria Math" w:hAnsi="Cambria Math"/>
            <w:sz w:val="22"/>
          </w:rPr>
          <m:t>d</m:t>
        </m:r>
      </m:oMath>
      <w:r>
        <w:rPr>
          <w:rFonts w:ascii="Times New Roman" w:hAnsi="Times New Roman" w:eastAsia="宋体"/>
          <w:b w:val="0"/>
          <w:sz w:val="22"/>
        </w:rPr>
        <w:t>维的映射为</w:t>
      </w:r>
      <m:oMath>
        <m:sSub>
          <m:sSubPr/>
          <m:e>
            <m:r>
              <m:rPr/>
              <w:rPr>
                <w:rFonts w:ascii="Cambria Math" w:hAnsi="Cambria Math"/>
                <w:sz w:val="22"/>
              </w:rPr>
              <m:t>h</m:t>
            </m:r>
          </m:e>
          <m:sub>
            <m:r>
              <m:rPr/>
              <w:rPr>
                <w:rFonts w:ascii="Cambria Math" w:hAnsi="Cambria Math"/>
                <w:sz w:val="22"/>
              </w:rPr>
              <m:t>d</m:t>
            </m:r>
          </m:sub>
        </m:sSub>
      </m:oMath>
      <w:r>
        <w:rPr>
          <w:rFonts w:ascii="Times New Roman" w:hAnsi="Times New Roman" w:eastAsia="宋体"/>
          <w:b w:val="0"/>
          <w:sz w:val="22"/>
        </w:rPr>
        <w:t>，目标的综合风险为：</w:t>
      </w:r>
    </w:p>
    <w:p w14:paraId="704932F5">
      <w:pPr>
        <w:spacing w:before="80" w:after="140"/>
        <w:jc w:val="center"/>
      </w:pPr>
      <m:oMathPara>
        <m:oMath>
          <m:sSubSup>
            <m:sSubSupPr/>
            <m:e>
              <m:r>
                <m:rPr/>
                <w:rPr>
                  <w:rFonts w:ascii="Cambria Math" w:hAnsi="Cambria Math"/>
                  <w:sz w:val="22"/>
                </w:rPr>
                <m:t>H</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nary>
            <m:naryPr>
              <m:chr m:val="∑"/>
              <m:limLoc m:val="undOvr"/>
              <m:supHide m:val="1"/>
            </m:naryPr>
            <m:sub>
              <m:r>
                <m:rPr/>
                <w:rPr>
                  <w:rFonts w:ascii="Cambria Math" w:hAnsi="Cambria Math"/>
                  <w:sz w:val="22"/>
                </w:rPr>
                <m:t>d</m:t>
              </m:r>
              <m:r>
                <m:rPr>
                  <m:sty m:val="p"/>
                </m:rPr>
                <w:rPr>
                  <w:rFonts w:ascii="Cambria Math" w:hAnsi="Cambria Math"/>
                  <w:sz w:val="22"/>
                </w:rPr>
                <m:t>∈</m:t>
              </m:r>
              <m:r>
                <m:rPr/>
                <w:rPr>
                  <w:rFonts w:ascii="Cambria Math" w:hAnsi="Cambria Math"/>
                  <w:sz w:val="22"/>
                </w:rPr>
                <m:t>D</m:t>
              </m:r>
            </m:sub>
            <m:sup>
              <m:r>
                <m:rPr/>
                <w:rPr>
                  <w:rFonts w:ascii="Cambria Math" w:hAnsi="Cambria Math"/>
                  <w:sz w:val="22"/>
                </w:rPr>
                <m:t>​</m:t>
              </m:r>
            </m:sup>
            <m:e>
              <m:sSub>
                <m:sSubPr/>
                <m:e>
                  <m:r>
                    <m:rPr/>
                    <w:rPr>
                      <w:rFonts w:ascii="Cambria Math" w:hAnsi="Cambria Math"/>
                      <w:sz w:val="22"/>
                    </w:rPr>
                    <m:t>h</m:t>
                  </m:r>
                </m:e>
                <m:sub>
                  <m:r>
                    <m:rPr/>
                    <w:rPr>
                      <w:rFonts w:ascii="Cambria Math" w:hAnsi="Cambria Math"/>
                      <w:sz w:val="22"/>
                    </w:rPr>
                    <m:t>d</m:t>
                  </m:r>
                </m:sub>
              </m:sSub>
            </m:e>
          </m:nary>
          <m:d>
            <m:dPr>
              <m:sepChr m:val=""/>
            </m:dPr>
            <m:e>
              <m:r>
                <m:rPr/>
                <w:rPr>
                  <w:rFonts w:ascii="Cambria Math" w:hAnsi="Cambria Math"/>
                  <w:sz w:val="22"/>
                </w:rPr>
                <m:t>i</m:t>
              </m:r>
              <m:r>
                <m:rPr>
                  <m:sty m:val="p"/>
                </m:rPr>
                <w:rPr>
                  <w:rFonts w:ascii="Cambria Math" w:hAnsi="Cambria Math"/>
                  <w:sz w:val="22"/>
                </w:rPr>
                <m:t>,</m:t>
              </m:r>
              <m:r>
                <m:rPr/>
                <w:rPr>
                  <w:rFonts w:ascii="Cambria Math" w:hAnsi="Cambria Math"/>
                  <w:sz w:val="22"/>
                </w:rPr>
                <m:t>r</m:t>
              </m:r>
            </m:e>
          </m:d>
          <m:r>
            <m:rPr>
              <m:sty m:val="p"/>
            </m:rPr>
            <w:rPr>
              <w:rFonts w:ascii="Cambria Math" w:hAnsi="Cambria Math"/>
              <w:sz w:val="22"/>
            </w:rPr>
            <m:t>.</m:t>
          </m:r>
        </m:oMath>
      </m:oMathPara>
    </w:p>
    <w:p w14:paraId="5FB8CF3C">
      <w:pPr>
        <w:keepLines/>
        <w:spacing w:after="100" w:line="312" w:lineRule="auto"/>
        <w:ind w:firstLine="425"/>
      </w:pPr>
      <w:r>
        <w:rPr>
          <w:rFonts w:ascii="Times New Roman" w:hAnsi="Times New Roman" w:eastAsia="宋体"/>
          <w:b w:val="0"/>
          <w:sz w:val="22"/>
        </w:rPr>
        <w:t>各维度映射如表3所示。尺度分值由</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22"/>
        </w:rPr>
        <w:t>计算，其他分值由相应来源的状态确定。该映射为预定义的启发式测试组织规则，不是由分类性能拟合的最优权重。主评分直接累加各维分值，未先将各维归一到相同范围；不同最大分值形成隐含权重，因此不能把此式解释为各维影响相等。评分不读取被测分类器的预测、置信度、表征或错误，也不使用VLM的可识别性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937"/>
      </w:tblGrid>
      <w:tr w14:paraId="39435647">
        <w:trPr>
          <w:cantSplit/>
          <w:jc w:val="center"/>
        </w:trPr>
        <w:tc>
          <w:tcPr>
            <w:tcW w:w="4819" w:type="dxa"/>
          </w:tcPr>
          <w:p w14:paraId="40095313">
            <w:pPr>
              <w:spacing w:after="60" w:line="276" w:lineRule="auto"/>
            </w:pPr>
            <w:r>
              <w:rPr>
                <w:rFonts w:ascii="Times New Roman" w:hAnsi="Times New Roman" w:eastAsia="黑体"/>
                <w:b/>
                <w:sz w:val="19"/>
              </w:rPr>
              <w:t>维度</w:t>
            </w:r>
          </w:p>
        </w:tc>
        <w:tc>
          <w:tcPr>
            <w:tcW w:w="4819" w:type="dxa"/>
          </w:tcPr>
          <w:p w14:paraId="21498E26">
            <w:pPr>
              <w:spacing w:after="60" w:line="276" w:lineRule="auto"/>
            </w:pPr>
            <w:r>
              <w:rPr>
                <w:rFonts w:ascii="Times New Roman" w:hAnsi="Times New Roman" w:eastAsia="黑体"/>
                <w:b/>
                <w:sz w:val="19"/>
              </w:rPr>
              <w:t>状态或区间及对应分值</w:t>
            </w:r>
          </w:p>
        </w:tc>
      </w:tr>
      <w:tr w14:paraId="24630555">
        <w:trPr>
          <w:cantSplit/>
          <w:jc w:val="center"/>
        </w:trPr>
        <w:tc>
          <w:tcPr>
            <w:tcW w:w="4819" w:type="dxa"/>
          </w:tcPr>
          <w:p w14:paraId="6143A7B9">
            <w:pPr>
              <w:spacing w:after="60" w:line="276" w:lineRule="auto"/>
            </w:pPr>
            <w:r>
              <w:rPr>
                <w:rFonts w:ascii="Times New Roman" w:hAnsi="Times New Roman" w:eastAsia="宋体"/>
                <w:b w:val="0"/>
                <w:sz w:val="19"/>
              </w:rPr>
              <w:t>目标尺度</w:t>
            </w:r>
          </w:p>
        </w:tc>
        <w:tc>
          <w:tcPr>
            <w:tcW w:w="4819" w:type="dxa"/>
          </w:tcPr>
          <w:p w14:paraId="0158F60C">
            <w:pPr>
              <w:spacing w:after="60" w:line="276" w:lineRule="auto"/>
            </w:pPr>
            <m:oMath>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m:t>
              </m:r>
              <m:r>
                <m:rPr/>
                <w:rPr>
                  <w:rFonts w:ascii="Cambria Math" w:hAnsi="Cambria Math"/>
                  <w:sz w:val="19"/>
                </w:rPr>
                <m:t>0.10</m:t>
              </m:r>
            </m:oMath>
            <w:r>
              <w:rPr>
                <w:rFonts w:ascii="Times New Roman" w:hAnsi="Times New Roman" w:eastAsia="宋体"/>
                <w:b w:val="0"/>
                <w:sz w:val="19"/>
              </w:rPr>
              <w:t>：0；</w:t>
            </w:r>
            <m:oMath>
              <m:r>
                <m:rPr/>
                <w:rPr>
                  <w:rFonts w:ascii="Cambria Math" w:hAnsi="Cambria Math"/>
                  <w:sz w:val="19"/>
                </w:rPr>
                <m:t>0.03</m:t>
              </m:r>
              <m:r>
                <m:rPr>
                  <m:sty m:val="p"/>
                </m:rPr>
                <w:rPr>
                  <w:rFonts w:ascii="Cambria Math" w:hAnsi="Cambria Math"/>
                  <w:sz w:val="19"/>
                </w:rPr>
                <m:t>≤</m:t>
              </m:r>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0.10</m:t>
              </m:r>
            </m:oMath>
            <w:r>
              <w:rPr>
                <w:rFonts w:ascii="Times New Roman" w:hAnsi="Times New Roman" w:eastAsia="宋体"/>
                <w:b w:val="0"/>
                <w:sz w:val="19"/>
              </w:rPr>
              <w:t>：1；</w:t>
            </w:r>
            <m:oMath>
              <m:r>
                <m:rPr/>
                <w:rPr>
                  <w:rFonts w:ascii="Cambria Math" w:hAnsi="Cambria Math"/>
                  <w:sz w:val="19"/>
                </w:rPr>
                <m:t>0.01</m:t>
              </m:r>
              <m:r>
                <m:rPr>
                  <m:sty m:val="p"/>
                </m:rPr>
                <w:rPr>
                  <w:rFonts w:ascii="Cambria Math" w:hAnsi="Cambria Math"/>
                  <w:sz w:val="19"/>
                </w:rPr>
                <m:t>≤</m:t>
              </m:r>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0.03</m:t>
              </m:r>
            </m:oMath>
            <w:r>
              <w:rPr>
                <w:rFonts w:ascii="Times New Roman" w:hAnsi="Times New Roman" w:eastAsia="宋体"/>
                <w:b w:val="0"/>
                <w:sz w:val="19"/>
              </w:rPr>
              <w:t>：2；</w:t>
            </w:r>
            <m:oMath>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0.01</m:t>
              </m:r>
            </m:oMath>
            <w:r>
              <w:rPr>
                <w:rFonts w:ascii="Times New Roman" w:hAnsi="Times New Roman" w:eastAsia="宋体"/>
                <w:b w:val="0"/>
                <w:sz w:val="19"/>
              </w:rPr>
              <w:t>：3</w:t>
            </w:r>
          </w:p>
        </w:tc>
      </w:tr>
      <w:tr w14:paraId="05990001">
        <w:trPr>
          <w:cantSplit/>
          <w:jc w:val="center"/>
        </w:trPr>
        <w:tc>
          <w:tcPr>
            <w:tcW w:w="4819" w:type="dxa"/>
          </w:tcPr>
          <w:p w14:paraId="4A11ABC2">
            <w:pPr>
              <w:spacing w:after="60" w:line="276" w:lineRule="auto"/>
            </w:pPr>
            <w:r>
              <w:rPr>
                <w:rFonts w:ascii="Times New Roman" w:hAnsi="Times New Roman" w:eastAsia="宋体"/>
                <w:b w:val="0"/>
                <w:sz w:val="19"/>
              </w:rPr>
              <w:t>身体可见性</w:t>
            </w:r>
          </w:p>
        </w:tc>
        <w:tc>
          <w:tcPr>
            <w:tcW w:w="4819" w:type="dxa"/>
          </w:tcPr>
          <w:p w14:paraId="7F57BA67">
            <w:pPr>
              <w:spacing w:after="60" w:line="276" w:lineRule="auto"/>
            </w:pPr>
            <w:r>
              <w:rPr>
                <w:rFonts w:ascii="Times New Roman" w:hAnsi="Times New Roman" w:eastAsia="宋体"/>
                <w:b w:val="0"/>
                <w:sz w:val="19"/>
              </w:rPr>
              <w:t>full／most：0；partial：2；minimal：3</w:t>
            </w:r>
          </w:p>
        </w:tc>
      </w:tr>
      <w:tr w14:paraId="5F89594B">
        <w:trPr>
          <w:cantSplit/>
          <w:jc w:val="center"/>
        </w:trPr>
        <w:tc>
          <w:tcPr>
            <w:tcW w:w="4819" w:type="dxa"/>
          </w:tcPr>
          <w:p w14:paraId="73BD3318">
            <w:pPr>
              <w:spacing w:after="60" w:line="276" w:lineRule="auto"/>
            </w:pPr>
            <w:r>
              <w:rPr>
                <w:rFonts w:ascii="Times New Roman" w:hAnsi="Times New Roman" w:eastAsia="宋体"/>
                <w:b w:val="0"/>
                <w:sz w:val="19"/>
              </w:rPr>
              <w:t>遮挡程度</w:t>
            </w:r>
          </w:p>
        </w:tc>
        <w:tc>
          <w:tcPr>
            <w:tcW w:w="4819" w:type="dxa"/>
          </w:tcPr>
          <w:p w14:paraId="76AD6A00">
            <w:pPr>
              <w:spacing w:after="60" w:line="276" w:lineRule="auto"/>
            </w:pPr>
            <w:r>
              <w:rPr>
                <w:rFonts w:ascii="Times New Roman" w:hAnsi="Times New Roman" w:eastAsia="宋体"/>
                <w:b w:val="0"/>
                <w:sz w:val="19"/>
              </w:rPr>
              <w:t>none：0；light：1；moderate：2；heavy：3</w:t>
            </w:r>
          </w:p>
        </w:tc>
      </w:tr>
      <w:tr w14:paraId="77D53BA4">
        <w:trPr>
          <w:cantSplit/>
          <w:jc w:val="center"/>
        </w:trPr>
        <w:tc>
          <w:tcPr>
            <w:tcW w:w="4819" w:type="dxa"/>
          </w:tcPr>
          <w:p w14:paraId="06982641">
            <w:pPr>
              <w:spacing w:after="60" w:line="276" w:lineRule="auto"/>
            </w:pPr>
            <w:r>
              <w:rPr>
                <w:rFonts w:ascii="Times New Roman" w:hAnsi="Times New Roman" w:eastAsia="宋体"/>
                <w:b w:val="0"/>
                <w:sz w:val="19"/>
              </w:rPr>
              <w:t>截断程度</w:t>
            </w:r>
          </w:p>
        </w:tc>
        <w:tc>
          <w:tcPr>
            <w:tcW w:w="4819" w:type="dxa"/>
          </w:tcPr>
          <w:p w14:paraId="0D5B7AAB">
            <w:pPr>
              <w:spacing w:after="60" w:line="276" w:lineRule="auto"/>
            </w:pPr>
            <w:r>
              <w:rPr>
                <w:rFonts w:ascii="Times New Roman" w:hAnsi="Times New Roman" w:eastAsia="宋体"/>
                <w:b w:val="0"/>
                <w:sz w:val="19"/>
              </w:rPr>
              <w:t>none：0；light：0.5；moderate：1；heavy：2</w:t>
            </w:r>
          </w:p>
        </w:tc>
      </w:tr>
      <w:tr w14:paraId="2BDAEB9B">
        <w:trPr>
          <w:cantSplit/>
          <w:jc w:val="center"/>
        </w:trPr>
        <w:tc>
          <w:tcPr>
            <w:tcW w:w="4819" w:type="dxa"/>
          </w:tcPr>
          <w:p w14:paraId="78811C14">
            <w:pPr>
              <w:spacing w:after="60" w:line="276" w:lineRule="auto"/>
            </w:pPr>
            <w:r>
              <w:rPr>
                <w:rFonts w:ascii="Times New Roman" w:hAnsi="Times New Roman" w:eastAsia="宋体"/>
                <w:b w:val="0"/>
                <w:sz w:val="19"/>
              </w:rPr>
              <w:t>身体朝向</w:t>
            </w:r>
          </w:p>
        </w:tc>
        <w:tc>
          <w:tcPr>
            <w:tcW w:w="4819" w:type="dxa"/>
          </w:tcPr>
          <w:p w14:paraId="52FD11C8">
            <w:pPr>
              <w:spacing w:after="60" w:line="276" w:lineRule="auto"/>
            </w:pPr>
            <w:r>
              <w:rPr>
                <w:rFonts w:ascii="Times New Roman" w:hAnsi="Times New Roman" w:eastAsia="宋体"/>
                <w:b w:val="0"/>
                <w:sz w:val="19"/>
              </w:rPr>
              <w:t>front／left_side／right_side／three_quarter：0；back：1；overhead_or_unusual：2</w:t>
            </w:r>
          </w:p>
        </w:tc>
      </w:tr>
    </w:tbl>
    <w:p w14:paraId="1F256DD3">
      <w:pPr>
        <w:spacing w:after="0"/>
      </w:pPr>
    </w:p>
    <w:p w14:paraId="202C7D2D">
      <w:pPr>
        <w:keepLines/>
        <w:spacing w:after="100" w:line="312" w:lineRule="auto"/>
      </w:pPr>
      <w:r>
        <w:rPr>
          <w:rFonts w:ascii="Times New Roman" w:hAnsi="Times New Roman" w:eastAsia="宋体"/>
          <w:b w:val="0"/>
          <w:sz w:val="18"/>
        </w:rPr>
        <w:t>表3　预定义风险映射。五项分值相加后的范围为0—13；</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18"/>
        </w:rPr>
        <w:t>为目标框面积与原始图像面积之比。</w:t>
      </w:r>
    </w:p>
    <w:p w14:paraId="76C987A0">
      <w:pPr>
        <w:keepLines/>
        <w:spacing w:after="100" w:line="312" w:lineRule="auto"/>
        <w:ind w:firstLine="425"/>
      </w:pPr>
      <w:r>
        <w:rPr>
          <w:rFonts w:ascii="Times New Roman" w:hAnsi="Times New Roman" w:eastAsia="宋体"/>
          <w:b w:val="0"/>
          <w:sz w:val="22"/>
        </w:rPr>
        <w:t>当某风险维度为unknown时，将其可能分值范围记为零至该维度最大分值，主分析采用该区间的中点作为操作性替代，并记录未知维数。选择中点是在缺少确定状态时采用范围中心值，不假设各可能状态等概率，也不将其解释为真实难度的期望。</w:t>
      </w:r>
    </w:p>
    <w:p w14:paraId="5A432478">
      <w:pPr>
        <w:keepLines/>
        <w:spacing w:after="100" w:line="312" w:lineRule="auto"/>
        <w:ind w:firstLine="425"/>
      </w:pPr>
      <w:r>
        <w:rPr>
          <w:rFonts w:ascii="Times New Roman" w:hAnsi="Times New Roman" w:eastAsia="宋体"/>
          <w:b w:val="0"/>
          <w:sz w:val="22"/>
        </w:rPr>
        <w:t>该处理不会使综合风险超出预定义的0—13范围。多个未知维度会扩大评分的不确定范围，但不能仅凭未知维数判断评分被系统性高估或低估。敏感性分析分别将未知维度取零值和最大值，重新评分与分层，检查结论对未知处理的依赖。unknown仍不计为覆盖证据。</w:t>
      </w:r>
    </w:p>
    <w:p w14:paraId="46CFCF07">
      <w:pPr>
        <w:pStyle w:val="4"/>
        <w:spacing w:before="180" w:after="100"/>
        <w:rPr>
          <w:rFonts w:hint="eastAsia" w:ascii="黑体" w:hAnsi="黑体" w:eastAsia="黑体" w:cs="黑体"/>
        </w:rPr>
      </w:pPr>
      <w:r>
        <w:rPr>
          <w:rFonts w:hint="eastAsia" w:ascii="黑体" w:hAnsi="黑体" w:eastAsia="黑体" w:cs="黑体"/>
        </w:rPr>
        <w:t>3.4.2 类别内分层与风险混合</w:t>
      </w:r>
    </w:p>
    <w:p w14:paraId="4FE0F591">
      <w:pPr>
        <w:keepLines/>
        <w:spacing w:after="100" w:line="312" w:lineRule="auto"/>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14:paraId="22E4FB21">
      <w:pPr>
        <w:keepNext/>
        <w:keepLines/>
        <w:spacing w:after="100" w:line="312" w:lineRule="auto"/>
        <w:ind w:firstLine="425"/>
      </w:pPr>
      <w:r>
        <w:rPr>
          <w:rFonts w:ascii="Times New Roman" w:hAnsi="Times New Roman" w:eastAsia="宋体"/>
          <w:b w:val="0"/>
          <w:sz w:val="22"/>
        </w:rPr>
        <w:t>为考察测试构成对测得性能的影响，对每个类别保留相同目标数量</w:t>
      </w:r>
      <m:oMath>
        <m:r>
          <m:rPr/>
          <w:rPr>
            <w:rFonts w:ascii="Cambria Math" w:hAnsi="Cambria Math"/>
            <w:sz w:val="22"/>
          </w:rPr>
          <m:t>m</m:t>
        </m:r>
      </m:oMath>
      <w:r>
        <w:rPr>
          <w:rFonts w:ascii="Times New Roman" w:hAnsi="Times New Roman" w:eastAsia="宋体"/>
          <w:b w:val="0"/>
          <w:sz w:val="22"/>
        </w:rPr>
        <w:t>，并调节高风险占比</w:t>
      </w:r>
      <m:oMath>
        <m:r>
          <m:rPr/>
          <w:rPr>
            <w:rFonts w:ascii="Cambria Math" w:hAnsi="Cambria Math"/>
            <w:sz w:val="22"/>
          </w:rPr>
          <m:t>ρ</m:t>
        </m:r>
      </m:oMath>
      <w:r>
        <w:rPr>
          <w:rFonts w:ascii="Times New Roman" w:hAnsi="Times New Roman" w:eastAsia="宋体"/>
          <w:b w:val="0"/>
          <w:sz w:val="22"/>
        </w:rPr>
        <w:t>。主分析从Q5抽取</w:t>
      </w:r>
      <m:oMath>
        <m:r>
          <m:rPr/>
          <w:rPr>
            <w:rFonts w:ascii="Cambria Math" w:hAnsi="Cambria Math"/>
            <w:sz w:val="22"/>
          </w:rPr>
          <m:t>ρm</m:t>
        </m:r>
      </m:oMath>
      <w:r>
        <w:rPr>
          <w:rFonts w:ascii="Times New Roman" w:hAnsi="Times New Roman" w:eastAsia="宋体"/>
          <w:b w:val="0"/>
          <w:sz w:val="22"/>
        </w:rPr>
        <w:t>个目标，从Q1至Q4的并集抽取其余目标：</w:t>
      </w:r>
    </w:p>
    <w:p w14:paraId="6D45959D">
      <w:pPr>
        <w:spacing w:before="80" w:after="140"/>
        <w:jc w:val="center"/>
      </w:pPr>
      <m:oMathPara>
        <m:oMath>
          <m:sSubSup>
            <m:sSubSupPr/>
            <m:e>
              <m:r>
                <m:rPr/>
                <w:rPr>
                  <w:rFonts w:ascii="Cambria Math" w:hAnsi="Cambria Math"/>
                  <w:sz w:val="22"/>
                </w:rPr>
                <m:t>T</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ρ</m:t>
          </m:r>
          <m:r>
            <m:rPr>
              <m:sty m:val="p"/>
            </m:rPr>
            <w:rPr>
              <w:rFonts w:ascii="Cambria Math" w:hAnsi="Cambria Math"/>
              <w:sz w:val="22"/>
            </w:rPr>
            <m:t>)=Sample</m:t>
          </m:r>
          <m:d>
            <m:dPr>
              <m:sepChr m:val=""/>
            </m:dPr>
            <m:e>
              <m:sSubSup>
                <m:sSubSupPr/>
                <m:e>
                  <m:r>
                    <m:rPr/>
                    <w:rPr>
                      <w:rFonts w:ascii="Cambria Math" w:hAnsi="Cambria Math"/>
                      <w:sz w:val="22"/>
                    </w:rPr>
                    <m:t>Q</m:t>
                  </m:r>
                </m:e>
                <m:sub>
                  <m:r>
                    <m:rPr/>
                    <w:rPr>
                      <w:rFonts w:ascii="Cambria Math" w:hAnsi="Cambria Math"/>
                      <w:sz w:val="22"/>
                    </w:rPr>
                    <m:t>c</m:t>
                  </m:r>
                  <m:r>
                    <m:rPr>
                      <m:sty m:val="p"/>
                    </m:rPr>
                    <w:rPr>
                      <w:rFonts w:ascii="Cambria Math" w:hAnsi="Cambria Math"/>
                      <w:sz w:val="22"/>
                    </w:rPr>
                    <m:t>,</m:t>
                  </m:r>
                  <m:r>
                    <m:rPr/>
                    <w:rPr>
                      <w:rFonts w:ascii="Cambria Math" w:hAnsi="Cambria Math"/>
                      <w:sz w:val="22"/>
                    </w:rPr>
                    <m:t>5</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ρm</m:t>
              </m:r>
            </m:e>
          </m:d>
          <m:r>
            <m:rPr>
              <m:sty m:val="p"/>
            </m:rPr>
            <w:rPr>
              <w:rFonts w:ascii="Cambria Math" w:hAnsi="Cambria Math"/>
              <w:sz w:val="22"/>
            </w:rPr>
            <m:t>∪Sample</m:t>
          </m:r>
          <m:d>
            <m:dPr>
              <m:sepChr m:val=""/>
            </m:dPr>
            <m:e>
              <m:limLow>
                <m:limLowPr/>
                <m:e>
                  <m:limUpp>
                    <m:limUppPr/>
                    <m:e>
                      <m:r>
                        <m:rPr>
                          <m:sty m:val="p"/>
                        </m:rPr>
                        <w:rPr>
                          <w:rFonts w:ascii="Cambria Math" w:hAnsi="Cambria Math"/>
                          <w:sz w:val="22"/>
                        </w:rPr>
                        <m:t>⋃</m:t>
                      </m:r>
                    </m:e>
                    <m:lim>
                      <m:r>
                        <m:rPr/>
                        <w:rPr>
                          <w:rFonts w:ascii="Cambria Math" w:hAnsi="Cambria Math"/>
                          <w:sz w:val="22"/>
                        </w:rPr>
                        <m:t>4</m:t>
                      </m:r>
                    </m:lim>
                  </m:limUpp>
                </m:e>
                <m:lim>
                  <m:r>
                    <m:rPr/>
                    <w:rPr>
                      <w:rFonts w:ascii="Cambria Math" w:hAnsi="Cambria Math"/>
                      <w:sz w:val="22"/>
                    </w:rPr>
                    <m:t>ℓ</m:t>
                  </m:r>
                  <m:r>
                    <m:rPr>
                      <m:sty m:val="p"/>
                    </m:rPr>
                    <w:rPr>
                      <w:rFonts w:ascii="Cambria Math" w:hAnsi="Cambria Math"/>
                      <w:sz w:val="22"/>
                    </w:rPr>
                    <m:t>=</m:t>
                  </m:r>
                  <m:r>
                    <m:rPr/>
                    <w:rPr>
                      <w:rFonts w:ascii="Cambria Math" w:hAnsi="Cambria Math"/>
                      <w:sz w:val="22"/>
                    </w:rPr>
                    <m:t>1</m:t>
                  </m:r>
                </m:lim>
              </m:limLow>
              <m:sSubSup>
                <m:sSubSupPr/>
                <m:e>
                  <m:r>
                    <m:rPr/>
                    <w:rPr>
                      <w:rFonts w:ascii="Cambria Math" w:hAnsi="Cambria Math"/>
                      <w:sz w:val="22"/>
                    </w:rPr>
                    <m:t>Q</m:t>
                  </m:r>
                </m:e>
                <m:sub>
                  <m:r>
                    <m:rPr/>
                    <w:rPr>
                      <w:rFonts w:ascii="Cambria Math" w:hAnsi="Cambria Math"/>
                      <w:sz w:val="22"/>
                    </w:rPr>
                    <m:t>c</m:t>
                  </m:r>
                  <m:r>
                    <m:rPr>
                      <m:sty m:val="p"/>
                    </m:rPr>
                    <w:rPr>
                      <w:rFonts w:ascii="Cambria Math" w:hAnsi="Cambria Math"/>
                      <w:sz w:val="22"/>
                    </w:rPr>
                    <m:t>,</m:t>
                  </m:r>
                  <m:r>
                    <m:rPr/>
                    <w:rPr>
                      <w:rFonts w:ascii="Cambria Math" w:hAnsi="Cambria Math"/>
                      <w:sz w:val="22"/>
                    </w:rPr>
                    <m:t>ℓ</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r>
                <m:rPr/>
                <w:rPr>
                  <w:rFonts w:ascii="Cambria Math" w:hAnsi="Cambria Math"/>
                  <w:sz w:val="22"/>
                </w:rPr>
                <m:t>m</m:t>
              </m:r>
            </m:e>
          </m:d>
          <m:r>
            <m:rPr>
              <m:sty m:val="p"/>
            </m:rPr>
            <w:rPr>
              <w:rFonts w:ascii="Cambria Math" w:hAnsi="Cambria Math"/>
              <w:sz w:val="22"/>
            </w:rPr>
            <m:t>.</m:t>
          </m:r>
        </m:oMath>
      </m:oMathPara>
    </w:p>
    <w:p w14:paraId="77258AA7">
      <w:pPr>
        <w:keepLines/>
        <w:spacing w:after="100" w:line="312" w:lineRule="auto"/>
        <w:ind w:firstLine="425"/>
      </w:pPr>
      <w:r>
        <w:rPr>
          <w:rFonts w:ascii="Times New Roman" w:hAnsi="Times New Roman" w:eastAsia="宋体"/>
          <w:b w:val="0"/>
          <w:sz w:val="22"/>
        </w:rPr>
        <w:t>Sample表示无放回抽样，</w:t>
      </w:r>
      <m:oMath>
        <m:r>
          <m:rPr/>
          <w:rPr>
            <w:rFonts w:ascii="Cambria Math" w:hAnsi="Cambria Math"/>
            <w:sz w:val="22"/>
          </w:rPr>
          <m:t>ρ</m:t>
        </m:r>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oMath>
      <w:r>
        <w:rPr>
          <w:rFonts w:ascii="Times New Roman" w:hAnsi="Times New Roman" w:eastAsia="宋体"/>
          <w:b w:val="0"/>
          <w:sz w:val="22"/>
        </w:rPr>
        <w:t>，且</w:t>
      </w:r>
      <m:oMath>
        <m:r>
          <m:rPr/>
          <w:rPr>
            <w:rFonts w:ascii="Cambria Math" w:hAnsi="Cambria Math"/>
            <w:sz w:val="22"/>
          </w:rPr>
          <m:t>ρm</m:t>
        </m:r>
      </m:oMath>
      <w:r>
        <w:rPr>
          <w:rFonts w:ascii="Times New Roman" w:hAnsi="Times New Roman" w:eastAsia="宋体"/>
          <w:b w:val="0"/>
          <w:sz w:val="22"/>
        </w:rPr>
        <w:t>与</w:t>
      </w:r>
      <m:oMath>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r>
          <m:rPr/>
          <w:rPr>
            <w:rFonts w:ascii="Cambria Math" w:hAnsi="Cambria Math"/>
            <w:sz w:val="22"/>
          </w:rPr>
          <m:t>m</m:t>
        </m:r>
      </m:oMath>
      <w:r>
        <w:rPr>
          <w:rFonts w:ascii="Times New Roman" w:hAnsi="Times New Roman" w:eastAsia="宋体"/>
          <w:b w:val="0"/>
          <w:sz w:val="22"/>
        </w:rPr>
        <w:t>均为整数，分别不超过Q5与Q1至Q4并集的候选容量。将各类别目标合并为测试集</w:t>
      </w:r>
      <m:oMath>
        <m:sSup>
          <m:sSupPr/>
          <m:e>
            <m:r>
              <m:rPr/>
              <w:rPr>
                <w:rFonts w:ascii="Cambria Math" w:hAnsi="Cambria Math"/>
                <w:sz w:val="22"/>
              </w:rPr>
              <m:t>T</m:t>
            </m:r>
          </m:e>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oMath>
      <w:r>
        <w:rPr>
          <w:rFonts w:ascii="Times New Roman" w:hAnsi="Times New Roman" w:eastAsia="宋体"/>
          <w:b w:val="0"/>
          <w:sz w:val="22"/>
        </w:rPr>
        <w:t>，使测试总量</w:t>
      </w:r>
      <m:oMath>
        <m:r>
          <m:rPr/>
          <w:rPr>
            <w:rFonts w:ascii="Cambria Math" w:hAnsi="Cambria Math"/>
            <w:sz w:val="22"/>
          </w:rPr>
          <m:t>Km</m:t>
        </m:r>
      </m:oMath>
      <w:r>
        <w:rPr>
          <w:rFonts w:ascii="Times New Roman" w:hAnsi="Times New Roman" w:eastAsia="宋体"/>
          <w:b w:val="0"/>
          <w:sz w:val="22"/>
        </w:rPr>
        <w:t>和类别比例保持一致。对各比例重复抽样；在每个比例及每次重复中，各模型使用同一测试样本集合，以比较性能响应及模型间排名变化。模型扩展分析采用Q1与Q5混合；两种混合协议对应的模型组、抽样设置和结果在实验章节分别说明。</w:t>
      </w:r>
    </w:p>
    <w:p w14:paraId="644EE53E">
      <w:pPr>
        <w:keepLines/>
        <w:spacing w:after="100" w:line="312" w:lineRule="auto"/>
        <w:ind w:firstLine="425"/>
      </w:pPr>
      <w:r>
        <w:rPr>
          <w:rFonts w:ascii="Times New Roman" w:hAnsi="Times New Roman" w:eastAsia="宋体"/>
          <w:b w:val="0"/>
          <w:sz w:val="22"/>
        </w:rPr>
        <w:t>风险构成约束使不同方法在规定预算点具有相同的风险格频数，但不保证所有视觉属性或潜在分类难度完全一致。覆盖度量描述状态支持，风险评分组织视觉条件；提高覆盖不预设提高风险，风险增大也不预设所有相邻层的实测表现严格递减。</w:t>
      </w:r>
    </w:p>
    <w:p w14:paraId="4325166F">
      <w:pPr>
        <w:pStyle w:val="3"/>
        <w:spacing w:before="180" w:after="100"/>
        <w:rPr>
          <w:rFonts w:hint="eastAsia" w:ascii="黑体" w:hAnsi="黑体" w:eastAsia="黑体" w:cs="黑体"/>
        </w:rPr>
      </w:pPr>
      <w:r>
        <w:rPr>
          <w:rFonts w:hint="eastAsia" w:ascii="黑体" w:hAnsi="黑体" w:eastAsia="黑体" w:cs="黑体"/>
        </w:rPr>
        <w:t>3.5 视觉条件评价与失败信息广度</w:t>
      </w:r>
    </w:p>
    <w:p w14:paraId="5926199B">
      <w:pPr>
        <w:pStyle w:val="4"/>
        <w:spacing w:before="180" w:after="100"/>
        <w:rPr>
          <w:rFonts w:hint="eastAsia" w:ascii="黑体" w:hAnsi="黑体" w:eastAsia="黑体" w:cs="黑体"/>
        </w:rPr>
      </w:pPr>
      <w:r>
        <w:rPr>
          <w:rFonts w:hint="eastAsia" w:ascii="黑体" w:hAnsi="黑体" w:eastAsia="黑体" w:cs="黑体"/>
        </w:rPr>
        <w:t>3.5.1 整体与状态条件表现</w:t>
      </w:r>
    </w:p>
    <w:p w14:paraId="45FDEE69">
      <w:pPr>
        <w:keepLines/>
        <w:spacing w:after="100" w:line="312" w:lineRule="auto"/>
        <w:ind w:firstLine="425"/>
      </w:pPr>
      <w:r>
        <w:rPr>
          <w:rFonts w:ascii="Times New Roman" w:hAnsi="Times New Roman" w:eastAsia="宋体"/>
          <w:b w:val="0"/>
          <w:sz w:val="22"/>
        </w:rPr>
        <w:t>被测分类器对目标裁剪图输出类别预测</w:t>
      </w:r>
      <m:oMath>
        <m:sSub>
          <m:sSubPr/>
          <m:e>
            <m:acc>
              <m:accPr/>
              <m:e>
                <m:r>
                  <m:rPr/>
                  <w:rPr>
                    <w:rFonts w:ascii="Cambria Math" w:hAnsi="Cambria Math"/>
                    <w:sz w:val="22"/>
                  </w:rPr>
                  <m:t>y</m:t>
                </m:r>
              </m:e>
            </m:acc>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f</m:t>
            </m:r>
          </m:e>
          <m:sub>
            <m:r>
              <m:rPr/>
              <w:rPr>
                <w:rFonts w:ascii="Cambria Math" w:hAnsi="Cambria Math"/>
                <w:sz w:val="22"/>
              </w:rPr>
              <m:t>θ</m:t>
            </m:r>
          </m:sub>
        </m:sSub>
        <m:r>
          <m:rPr>
            <m:sty m:val="p"/>
          </m:rPr>
          <w:rPr>
            <w:rFonts w:ascii="Cambria Math" w:hAnsi="Cambria Math"/>
            <w:sz w:val="22"/>
          </w:rPr>
          <m:t>(</m:t>
        </m:r>
        <m:sSub>
          <m:sSubPr/>
          <m:e>
            <m:r>
              <m:rPr/>
              <w:rPr>
                <w:rFonts w:ascii="Cambria Math" w:hAnsi="Cambria Math"/>
                <w:sz w:val="22"/>
              </w:rPr>
              <m:t>x</m:t>
            </m:r>
          </m:e>
          <m:sub>
            <m:r>
              <m:rPr/>
              <w:rPr>
                <w:rFonts w:ascii="Cambria Math" w:hAnsi="Cambria Math"/>
                <w:sz w:val="22"/>
              </w:rPr>
              <m:t>i</m:t>
            </m:r>
          </m:sub>
        </m:sSub>
        <m:r>
          <m:rPr>
            <m:sty m:val="p"/>
          </m:rPr>
          <w:rPr>
            <w:rFonts w:ascii="Cambria Math" w:hAnsi="Cambria Math"/>
            <w:sz w:val="22"/>
          </w:rPr>
          <m:t>)</m:t>
        </m:r>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14:paraId="772E7C43">
      <w:pPr>
        <w:keepNext/>
        <w:keepLines/>
        <w:spacing w:after="100" w:line="312" w:lineRule="auto"/>
        <w:ind w:firstLine="425"/>
      </w:pPr>
      <w:r>
        <w:rPr>
          <w:rFonts w:ascii="Times New Roman" w:hAnsi="Times New Roman" w:eastAsia="宋体"/>
          <w:b w:val="0"/>
          <w:sz w:val="22"/>
        </w:rPr>
        <w:t>进一步在真实类别</w:t>
      </w:r>
      <m:oMath>
        <m:r>
          <m:rPr/>
          <w:rPr>
            <w:rFonts w:ascii="Cambria Math" w:hAnsi="Cambria Math"/>
            <w:sz w:val="22"/>
          </w:rPr>
          <m:t>c</m:t>
        </m:r>
      </m:oMath>
      <w:r>
        <w:rPr>
          <w:rFonts w:ascii="Times New Roman" w:hAnsi="Times New Roman" w:eastAsia="宋体"/>
          <w:b w:val="0"/>
          <w:sz w:val="22"/>
        </w:rPr>
        <w:t>内，统计状态</w:t>
      </w:r>
      <m:oMath>
        <m:r>
          <m:rPr/>
          <w:rPr>
            <w:rFonts w:ascii="Cambria Math" w:hAnsi="Cambria Math"/>
            <w:sz w:val="22"/>
          </w:rPr>
          <m:t>s</m:t>
        </m:r>
      </m:oMath>
      <w:r>
        <w:rPr>
          <w:rFonts w:ascii="Times New Roman" w:hAnsi="Times New Roman" w:eastAsia="宋体"/>
          <w:b w:val="0"/>
          <w:sz w:val="22"/>
        </w:rPr>
        <w:t>的条件Recall：</w:t>
      </w:r>
    </w:p>
    <w:p w14:paraId="6F1DB560">
      <w:pPr>
        <w:spacing w:before="80" w:after="140"/>
        <w:jc w:val="center"/>
      </w:pPr>
      <m:oMathPara>
        <m:oMath>
          <m:sSubSup>
            <m:sSubSupPr/>
            <m:e>
              <m:r>
                <m:rPr>
                  <m:sty m:val="p"/>
                </m:rPr>
                <w:rPr>
                  <w:rFonts w:ascii="Cambria Math" w:hAnsi="Cambria Math"/>
                  <w:sz w:val="22"/>
                </w:rPr>
                <m:t>Rec</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f>
            <m:fPr/>
            <m:num>
              <m:nary>
                <m:naryPr>
                  <m:chr m:val="∑"/>
                  <m:limLoc m:val="undOvr"/>
                  <m:supHide m:val="1"/>
                </m:naryPr>
                <m:sub>
                  <m:r>
                    <m:rPr/>
                    <w:rPr>
                      <w:rFonts w:ascii="Cambria Math" w:hAnsi="Cambria Math"/>
                      <w:sz w:val="22"/>
                    </w:rPr>
                    <m:t>i</m:t>
                  </m:r>
                  <m:r>
                    <m:rPr>
                      <m:sty m:val="p"/>
                    </m:rPr>
                    <w:rPr>
                      <w:rFonts w:ascii="Cambria Math" w:hAnsi="Cambria Math"/>
                      <w:sz w:val="22"/>
                    </w:rPr>
                    <m:t>∈</m:t>
                  </m:r>
                  <m:r>
                    <m:rPr/>
                    <w:rPr>
                      <w:rFonts w:ascii="Cambria Math" w:hAnsi="Cambria Math"/>
                      <w:sz w:val="22"/>
                    </w:rPr>
                    <m:t>T</m:t>
                  </m:r>
                </m:sub>
                <m:sup>
                  <m:r>
                    <m:rPr/>
                    <w:rPr>
                      <w:rFonts w:ascii="Cambria Math" w:hAnsi="Cambria Math"/>
                      <w:sz w:val="22"/>
                    </w:rPr>
                    <m:t>​</m:t>
                  </m:r>
                </m:sup>
                <m:e>
                  <m:r>
                    <m:rPr>
                      <m:sty m:val="b"/>
                    </m:rPr>
                    <w:rPr>
                      <w:rFonts w:ascii="Cambria Math" w:hAnsi="Cambria Math"/>
                      <w:sz w:val="22"/>
                    </w:rPr>
                    <m:t>1</m:t>
                  </m:r>
                </m:e>
              </m:nary>
              <m:d>
                <m:dPr>
                  <m:begChr m:val="{"/>
                  <m:sepChr m:val=""/>
                  <m:endChr m:val="}"/>
                </m:dPr>
                <m:e>
                  <m:sSub>
                    <m:sSubPr/>
                    <m:e>
                      <m:r>
                        <m:rPr/>
                        <w:rPr>
                          <w:rFonts w:ascii="Cambria Math" w:hAnsi="Cambria Math"/>
                          <w:sz w:val="22"/>
                        </w:rPr>
                        <m:t>y</m:t>
                      </m:r>
                    </m:e>
                    <m:sub>
                      <m:r>
                        <m:rPr/>
                        <w:rPr>
                          <w:rFonts w:ascii="Cambria Math" w:hAnsi="Cambria Math"/>
                          <w:sz w:val="22"/>
                        </w:rPr>
                        <m:t>i</m:t>
                      </m:r>
                    </m:sub>
                  </m:sSub>
                  <m:r>
                    <m:rPr>
                      <m:sty m:val="p"/>
                    </m:rPr>
                    <w:rPr>
                      <w:rFonts w:ascii="Cambria Math" w:hAnsi="Cambria Math"/>
                      <w:sz w:val="22"/>
                    </w:rPr>
                    <m:t>=</m:t>
                  </m:r>
                  <m:r>
                    <m:rPr/>
                    <w:rPr>
                      <w:rFonts w:ascii="Cambria Math" w:hAnsi="Cambria Math"/>
                      <w:sz w:val="22"/>
                    </w:rPr>
                    <m:t>c</m:t>
                  </m:r>
                </m:e>
              </m:d>
              <m:r>
                <m:rPr/>
                <w:rPr>
                  <w:rFonts w:ascii="Cambria Math" w:hAnsi="Cambria Math"/>
                  <w:sz w:val="22"/>
                </w:rPr>
                <m:t> </m:t>
              </m:r>
              <m:r>
                <m:rPr>
                  <m:sty m:val="b"/>
                </m:rPr>
                <w:rPr>
                  <w:rFonts w:ascii="Cambria Math" w:hAnsi="Cambria Math"/>
                  <w:sz w:val="22"/>
                </w:rPr>
                <m:t>1</m:t>
              </m:r>
              <m:d>
                <m:dPr>
                  <m:begChr m:val="{"/>
                  <m:sepChr m:val=""/>
                  <m:endChr m:val="}"/>
                </m:dP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d>
              <m:r>
                <m:rPr/>
                <w:rPr>
                  <w:rFonts w:ascii="Cambria Math" w:hAnsi="Cambria Math"/>
                  <w:sz w:val="22"/>
                </w:rPr>
                <m:t> </m:t>
              </m:r>
              <m:r>
                <m:rPr>
                  <m:sty m:val="b"/>
                </m:rPr>
                <w:rPr>
                  <w:rFonts w:ascii="Cambria Math" w:hAnsi="Cambria Math"/>
                  <w:sz w:val="22"/>
                </w:rPr>
                <m:t>1</m:t>
              </m:r>
              <m:d>
                <m:dPr>
                  <m:begChr m:val="{"/>
                  <m:sepChr m:val=""/>
                  <m:endChr m:val="}"/>
                </m:dPr>
                <m:e>
                  <m:sSub>
                    <m:sSubPr/>
                    <m:e>
                      <m:acc>
                        <m:accPr/>
                        <m:e>
                          <m:r>
                            <m:rPr/>
                            <w:rPr>
                              <w:rFonts w:ascii="Cambria Math" w:hAnsi="Cambria Math"/>
                              <w:sz w:val="22"/>
                            </w:rPr>
                            <m:t>y</m:t>
                          </m:r>
                        </m:e>
                      </m:acc>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y</m:t>
                      </m:r>
                    </m:e>
                    <m:sub>
                      <m:r>
                        <m:rPr/>
                        <w:rPr>
                          <w:rFonts w:ascii="Cambria Math" w:hAnsi="Cambria Math"/>
                          <w:sz w:val="22"/>
                        </w:rPr>
                        <m:t>i</m:t>
                      </m:r>
                    </m:sub>
                  </m:sSub>
                </m:e>
              </m:d>
            </m:num>
            <m:den>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den>
          </m:f>
          <m:r>
            <m:rPr>
              <m:sty m:val="p"/>
            </m:rPr>
            <w:rPr>
              <w:rFonts w:ascii="Cambria Math" w:hAnsi="Cambria Math"/>
              <w:sz w:val="22"/>
            </w:rPr>
            <m:t>.</m:t>
          </m:r>
        </m:oMath>
      </m:oMathPara>
    </w:p>
    <w:p w14:paraId="6C874ADD">
      <w:pPr>
        <w:keepNext/>
        <w:keepLines/>
        <w:spacing w:after="100" w:line="312" w:lineRule="auto"/>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14:paraId="2B694282">
      <w:pPr>
        <w:spacing w:before="80" w:after="140"/>
        <w:jc w:val="center"/>
      </w:pPr>
      <m:oMathPara>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sSubSup>
            <m:sSubSupPr/>
            <m:e>
              <m:r>
                <m:rPr>
                  <m:sty m:val="p"/>
                </m:rPr>
                <w:rPr>
                  <w:rFonts w:ascii="Cambria Math" w:hAnsi="Cambria Math"/>
                  <w:sz w:val="22"/>
                </w:rPr>
                <m:t>Rec</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sSub>
            <m:sSubPr/>
            <m:e>
              <m:r>
                <m:rPr>
                  <m:sty m:val="p"/>
                </m:rPr>
                <w:rPr>
                  <w:rFonts w:ascii="Cambria Math" w:hAnsi="Cambria Math"/>
                  <w:sz w:val="22"/>
                </w:rPr>
                <m:t>Rec</m:t>
              </m:r>
            </m:e>
            <m:sub>
              <m:r>
                <m:rPr/>
                <w:rPr>
                  <w:rFonts w:ascii="Cambria Math" w:hAnsi="Cambria Math"/>
                  <w:sz w:val="22"/>
                </w:rPr>
                <m:t>c</m:t>
              </m:r>
            </m:sub>
          </m:sSub>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oMath>
      </m:oMathPara>
    </w:p>
    <w:p w14:paraId="2DAF630E">
      <w:pPr>
        <w:keepLines/>
        <w:spacing w:after="100" w:line="312" w:lineRule="auto"/>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14:paraId="651740BE">
      <w:pPr>
        <w:pStyle w:val="4"/>
        <w:spacing w:before="180" w:after="100"/>
        <w:rPr>
          <w:rFonts w:hint="eastAsia" w:ascii="黑体" w:hAnsi="黑体" w:eastAsia="黑体" w:cs="黑体"/>
        </w:rPr>
      </w:pPr>
      <w:r>
        <w:rPr>
          <w:rFonts w:hint="eastAsia" w:ascii="黑体" w:hAnsi="黑体" w:eastAsia="黑体" w:cs="黑体"/>
        </w:rPr>
        <w:t>3.5.2 错误数量与失败信息的区分</w:t>
      </w:r>
    </w:p>
    <w:p w14:paraId="0EFA6508">
      <w:pPr>
        <w:keepLines/>
        <w:spacing w:after="100" w:line="312" w:lineRule="auto"/>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的比例，再进行类别宏平均。该支持门槛当前取3，用于判断状态是否具有基本测试支持，与第3.6节的薄弱条件筛选门槛分别设置。失败状态广度未经等错误数控制，可能随错误数量增加而增大，也直接依赖用于选样的自动状态词表，故作为描述性指标，与对应错误数量和错误率同时报告，不据此单独认定获得了更多独立失败信息。</w:t>
      </w:r>
    </w:p>
    <w:p w14:paraId="710048CA">
      <w:pPr>
        <w:keepLines/>
        <w:spacing w:after="100" w:line="312" w:lineRule="auto"/>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完整候选池”指选样之前用于本轮评价的全部候选目标，而非某个预算下已选出的目标。</w:t>
      </w:r>
    </w:p>
    <w:p w14:paraId="29C2B984">
      <w:pPr>
        <w:keepLines/>
        <w:spacing w:after="100" w:line="312" w:lineRule="auto"/>
        <w:ind w:firstLine="425"/>
      </w:pPr>
      <w:r>
        <w:rPr>
          <w:rFonts w:ascii="Times New Roman" w:hAnsi="Times New Roman" w:eastAsia="宋体"/>
          <w:b w:val="0"/>
          <w:sz w:val="22"/>
        </w:rPr>
        <w:t>表征簇广度为所选错误覆盖的表征簇比例。对给定模型、训练种子和真实类别，先从完整候选池中提取全部分类错误目标，并仅对这些错误目标的表征聚类；正确目标不参与该聚类。所得簇数作为固定分母，表示当前模型在该候选池中错误目标的表征划分，不代表完整输入空间的簇数。比较同一模型和训练种子下的不同选样方法及预算时，沿用相同的错误集合、聚类结果和分母。</w:t>
      </w:r>
    </w:p>
    <w:p w14:paraId="2460389C">
      <w:pPr>
        <w:keepLines/>
        <w:spacing w:after="100" w:line="312" w:lineRule="auto"/>
        <w:ind w:firstLine="425"/>
      </w:pPr>
      <w:r>
        <w:rPr>
          <w:rFonts w:ascii="Times New Roman" w:hAnsi="Times New Roman" w:eastAsia="宋体"/>
          <w:b w:val="0"/>
          <w:sz w:val="22"/>
        </w:rPr>
        <w:t>选样独立确认的主分析使用被测分类器最终分类层的输入表征，另以统一ViT-B/16表征作敏感性分析；风险混合分析使用统一ViT-B/16表征。错误表征先进行L2归一化，再以K-means聚类。错误数不少于2时，簇数取其平方根四舍五入后截在2至8之间；零错误和单错误分别对应零簇和一簇。初始化次数与随机种子在实验设置中给出。</w:t>
      </w:r>
    </w:p>
    <w:p w14:paraId="6EB34C33">
      <w:pPr>
        <w:keepLines/>
        <w:spacing w:after="100" w:line="312" w:lineRule="auto"/>
        <w:ind w:firstLine="425"/>
      </w:pPr>
      <w:r>
        <w:rPr>
          <w:rFonts w:ascii="Times New Roman" w:hAnsi="Times New Roman" w:eastAsia="宋体"/>
          <w:b w:val="0"/>
          <w:sz w:val="22"/>
        </w:rPr>
        <w:t>即使使用统一表征，不同模型或训练种子的错误集合及聚类结果也可能不同。因此，跨模型分析先计算各模型内选样方法的配对差异，再按架构汇总，不直接以原始簇比例进行跨模型排名。表征簇描述错误样本的表征多样性，不等同于独立缺陷或错误根因。</w:t>
      </w:r>
    </w:p>
    <w:p w14:paraId="65199596">
      <w:pPr>
        <w:keepNext/>
        <w:keepLines/>
        <w:spacing w:after="100" w:line="312" w:lineRule="auto"/>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m:rPr/>
          <w:rPr>
            <w:rFonts w:ascii="Cambria Math" w:hAnsi="Cambria Math"/>
            <w:sz w:val="22"/>
          </w:rPr>
          <m:t>q</m:t>
        </m:r>
      </m:oMath>
      <w:r>
        <w:rPr>
          <w:rFonts w:ascii="Times New Roman" w:hAnsi="Times New Roman" w:eastAsia="宋体"/>
          <w:b w:val="0"/>
          <w:sz w:val="22"/>
        </w:rPr>
        <w:t>。设某方法共有</w:t>
      </w:r>
      <m:oMath>
        <m:r>
          <m:rPr/>
          <w:rPr>
            <w:rFonts w:ascii="Cambria Math" w:hAnsi="Cambria Math"/>
            <w:sz w:val="22"/>
          </w:rPr>
          <m:t>N</m:t>
        </m:r>
      </m:oMath>
      <w:r>
        <w:rPr>
          <w:rFonts w:ascii="Times New Roman" w:hAnsi="Times New Roman" w:eastAsia="宋体"/>
          <w:b w:val="0"/>
          <w:sz w:val="22"/>
        </w:rPr>
        <w:t>个错误，其中一种混淆类型或表征簇出现</w:t>
      </w:r>
      <m:oMath>
        <m:r>
          <m:rPr/>
          <w:rPr>
            <w:rFonts w:ascii="Cambria Math" w:hAnsi="Cambria Math"/>
            <w:sz w:val="22"/>
          </w:rPr>
          <m:t>e</m:t>
        </m:r>
      </m:oMath>
      <w:r>
        <w:rPr>
          <w:rFonts w:ascii="Times New Roman" w:hAnsi="Times New Roman" w:eastAsia="宋体"/>
          <w:b w:val="0"/>
          <w:sz w:val="22"/>
        </w:rPr>
        <w:t>次，则无放回抽取</w:t>
      </w:r>
      <m:oMath>
        <m:r>
          <m:rPr/>
          <w:rPr>
            <w:rFonts w:ascii="Cambria Math" w:hAnsi="Cambria Math"/>
            <w:sz w:val="22"/>
          </w:rPr>
          <m:t>q</m:t>
        </m:r>
      </m:oMath>
      <w:r>
        <w:rPr>
          <w:rFonts w:ascii="Times New Roman" w:hAnsi="Times New Roman" w:eastAsia="宋体"/>
          <w:b w:val="0"/>
          <w:sz w:val="22"/>
        </w:rPr>
        <w:t>个错误后观察到该类型的期望贡献为：</w:t>
      </w:r>
    </w:p>
    <w:p w14:paraId="6C171FC7">
      <w:pPr>
        <w:spacing w:before="80" w:after="140"/>
        <w:jc w:val="center"/>
      </w:pPr>
      <m:oMathPara>
        <m:oMath>
          <m:r>
            <m:rPr>
              <m:sty m:val="p"/>
              <m:scr m:val="double-struck"/>
            </m:rPr>
            <w:rPr>
              <w:rFonts w:ascii="Cambria Math" w:hAnsi="Cambria Math"/>
              <w:sz w:val="22"/>
            </w:rPr>
            <m:t>E</m:t>
          </m:r>
          <m:d>
            <m:dPr>
              <m:begChr m:val="["/>
              <m:sepChr m:val=""/>
              <m:endChr m:val="]"/>
            </m:dPr>
            <m:e>
              <m:r>
                <m:rPr>
                  <m:sty m:val="b"/>
                </m:rPr>
                <w:rPr>
                  <w:rFonts w:ascii="Cambria Math" w:hAnsi="Cambria Math"/>
                  <w:sz w:val="22"/>
                </w:rPr>
                <m:t>1</m:t>
              </m:r>
              <m:d>
                <m:dPr>
                  <m:begChr m:val="{"/>
                  <m:sepChr m:val=""/>
                  <m:endChr m:val="}"/>
                </m:dPr>
                <m:e>
                  <m:r>
                    <m:rPr>
                      <m:nor/>
                      <m:sty m:val="p"/>
                    </m:rPr>
                    <w:rPr>
                      <w:rFonts w:ascii="Cambria Math" w:hAnsi="Cambria Math"/>
                      <w:b w:val="0"/>
                      <w:i w:val="0"/>
                      <w:sz w:val="22"/>
                    </w:rPr>
                    <m:t>type observed</m:t>
                  </m:r>
                </m:e>
              </m:d>
            </m:e>
          </m:d>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f>
            <m:fPr/>
            <m:num>
              <m:d>
                <m:dPr>
                  <m:sepChr m:val=""/>
                </m:dPr>
                <m:e>
                  <m:f>
                    <m:fPr>
                      <m:type m:val="nobar"/>
                    </m:fPr>
                    <m:num>
                      <m:r>
                        <m:rPr/>
                        <w:rPr>
                          <w:rFonts w:ascii="Cambria Math" w:hAnsi="Cambria Math"/>
                          <w:sz w:val="22"/>
                        </w:rPr>
                        <m:t>N</m:t>
                      </m:r>
                      <m:r>
                        <m:rPr>
                          <m:sty m:val="p"/>
                        </m:rPr>
                        <w:rPr>
                          <w:rFonts w:ascii="Cambria Math" w:hAnsi="Cambria Math"/>
                          <w:sz w:val="22"/>
                        </w:rPr>
                        <m:t>−</m:t>
                      </m:r>
                      <m:r>
                        <m:rPr/>
                        <w:rPr>
                          <w:rFonts w:ascii="Cambria Math" w:hAnsi="Cambria Math"/>
                          <w:sz w:val="22"/>
                        </w:rPr>
                        <m:t>e</m:t>
                      </m:r>
                    </m:num>
                    <m:den>
                      <m:r>
                        <m:rPr/>
                        <w:rPr>
                          <w:rFonts w:ascii="Cambria Math" w:hAnsi="Cambria Math"/>
                          <w:sz w:val="22"/>
                        </w:rPr>
                        <m:t>q</m:t>
                      </m:r>
                    </m:den>
                  </m:f>
                </m:e>
              </m:d>
            </m:num>
            <m:den>
              <m:d>
                <m:dPr>
                  <m:sepChr m:val=""/>
                </m:dPr>
                <m:e>
                  <m:f>
                    <m:fPr>
                      <m:type m:val="nobar"/>
                    </m:fPr>
                    <m:num>
                      <m:r>
                        <m:rPr/>
                        <w:rPr>
                          <w:rFonts w:ascii="Cambria Math" w:hAnsi="Cambria Math"/>
                          <w:sz w:val="22"/>
                        </w:rPr>
                        <m:t>N</m:t>
                      </m:r>
                    </m:num>
                    <m:den>
                      <m:r>
                        <m:rPr/>
                        <w:rPr>
                          <w:rFonts w:ascii="Cambria Math" w:hAnsi="Cambria Math"/>
                          <w:sz w:val="22"/>
                        </w:rPr>
                        <m:t>q</m:t>
                      </m:r>
                    </m:den>
                  </m:f>
                </m:e>
              </m:d>
            </m:den>
          </m:f>
          <m:r>
            <m:rPr>
              <m:sty m:val="p"/>
            </m:rPr>
            <w:rPr>
              <w:rFonts w:ascii="Cambria Math" w:hAnsi="Cambria Math"/>
              <w:sz w:val="22"/>
            </w:rPr>
            <m:t>.</m:t>
          </m:r>
        </m:oMath>
      </m:oMathPara>
    </w:p>
    <w:p w14:paraId="2CB749FE">
      <w:pPr>
        <w:keepLines/>
        <w:spacing w:after="100" w:line="312" w:lineRule="auto"/>
        <w:ind w:firstLine="425"/>
      </w:pPr>
      <w:r>
        <w:rPr>
          <w:rFonts w:ascii="Times New Roman" w:hAnsi="Times New Roman" w:eastAsia="宋体"/>
          <w:b w:val="0"/>
          <w:sz w:val="22"/>
        </w:rPr>
        <w:t>上式在</w:t>
      </w:r>
      <m:oMath>
        <m:r>
          <m:rPr/>
          <w:rPr>
            <w:rFonts w:ascii="Cambria Math" w:hAnsi="Cambria Math"/>
            <w:sz w:val="22"/>
          </w:rPr>
          <m:t>N</m:t>
        </m:r>
        <m:r>
          <m:rPr>
            <m:sty m:val="p"/>
          </m:rPr>
          <w:rPr>
            <w:rFonts w:ascii="Cambria Math" w:hAnsi="Cambria Math"/>
            <w:sz w:val="22"/>
          </w:rPr>
          <m:t>&gt;</m:t>
        </m:r>
        <m:r>
          <m:rPr/>
          <w:rPr>
            <w:rFonts w:ascii="Cambria Math" w:hAnsi="Cambria Math"/>
            <w:sz w:val="22"/>
          </w:rPr>
          <m:t>0</m:t>
        </m:r>
      </m:oMath>
      <w:r>
        <w:rPr>
          <w:rFonts w:ascii="Times New Roman" w:hAnsi="Times New Roman" w:eastAsia="宋体"/>
          <w:b w:val="0"/>
          <w:sz w:val="22"/>
        </w:rPr>
        <w:t>、</w:t>
      </w:r>
      <m:oMath>
        <m:r>
          <m:rPr/>
          <w:rPr>
            <w:rFonts w:ascii="Cambria Math" w:hAnsi="Cambria Math"/>
            <w:sz w:val="22"/>
          </w:rPr>
          <m:t>0</m:t>
        </m:r>
        <m:r>
          <m:rPr>
            <m:sty m:val="p"/>
          </m:rPr>
          <w:rPr>
            <w:rFonts w:ascii="Cambria Math" w:hAnsi="Cambria Math"/>
            <w:sz w:val="22"/>
          </w:rPr>
          <m:t>≤</m:t>
        </m:r>
        <m:r>
          <m:rPr/>
          <w:rPr>
            <w:rFonts w:ascii="Cambria Math" w:hAnsi="Cambria Math"/>
            <w:sz w:val="22"/>
          </w:rPr>
          <m:t>q</m:t>
        </m:r>
        <m:r>
          <m:rPr>
            <m:sty m:val="p"/>
          </m:rPr>
          <w:rPr>
            <w:rFonts w:ascii="Cambria Math" w:hAnsi="Cambria Math"/>
            <w:sz w:val="22"/>
          </w:rPr>
          <m:t>≤</m:t>
        </m:r>
        <m:r>
          <m:rPr/>
          <w:rPr>
            <w:rFonts w:ascii="Cambria Math" w:hAnsi="Cambria Math"/>
            <w:sz w:val="22"/>
          </w:rPr>
          <m:t>N</m:t>
        </m:r>
      </m:oMath>
      <w:r>
        <w:rPr>
          <w:rFonts w:ascii="Times New Roman" w:hAnsi="Times New Roman" w:eastAsia="宋体"/>
          <w:b w:val="0"/>
          <w:sz w:val="22"/>
        </w:rPr>
        <w:t>时计算；若</w:t>
      </w:r>
      <m:oMath>
        <m:r>
          <m:rPr/>
          <w:rPr>
            <w:rFonts w:ascii="Cambria Math" w:hAnsi="Cambria Math"/>
            <w:sz w:val="22"/>
          </w:rPr>
          <m:t>q</m:t>
        </m:r>
        <m:r>
          <m:rPr>
            <m:sty m:val="p"/>
          </m:rPr>
          <w:rPr>
            <w:rFonts w:ascii="Cambria Math" w:hAnsi="Cambria Math"/>
            <w:sz w:val="22"/>
          </w:rPr>
          <m:t>&gt;</m:t>
        </m:r>
        <m:r>
          <m:rPr/>
          <w:rPr>
            <w:rFonts w:ascii="Cambria Math" w:hAnsi="Cambria Math"/>
            <w:sz w:val="22"/>
          </w:rPr>
          <m:t>N</m:t>
        </m:r>
        <m:r>
          <m:rPr>
            <m:sty m:val="p"/>
          </m:rPr>
          <w:rPr>
            <w:rFonts w:ascii="Cambria Math" w:hAnsi="Cambria Math"/>
            <w:sz w:val="22"/>
          </w:rPr>
          <m:t>−</m:t>
        </m:r>
        <m:r>
          <m:rPr/>
          <w:rPr>
            <w:rFonts w:ascii="Cambria Math" w:hAnsi="Cambria Math"/>
            <w:sz w:val="22"/>
          </w:rPr>
          <m:t>e</m:t>
        </m:r>
      </m:oMath>
      <w:r>
        <w:rPr>
          <w:rFonts w:ascii="Times New Roman" w:hAnsi="Times New Roman" w:eastAsia="宋体"/>
          <w:b w:val="0"/>
          <w:sz w:val="22"/>
        </w:rPr>
        <w:t>，分子组合数取零。分别对两类指标的类型贡献求和，按上述完整候选池中的类型数或簇数归一化，再进行类别宏平均。若</w:t>
      </w:r>
      <m:oMath>
        <m:r>
          <m:rPr/>
          <w:rPr>
            <w:rFonts w:ascii="Cambria Math" w:hAnsi="Cambria Math"/>
            <w:sz w:val="22"/>
          </w:rPr>
          <m:t>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14:paraId="6F8FD118">
      <w:pPr>
        <w:keepLines/>
        <w:spacing w:after="100" w:line="312" w:lineRule="auto"/>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14:paraId="5FEA7519">
      <w:pPr>
        <w:pStyle w:val="3"/>
        <w:spacing w:before="180" w:after="100"/>
        <w:rPr>
          <w:rFonts w:hint="eastAsia" w:ascii="黑体" w:hAnsi="黑体" w:eastAsia="黑体" w:cs="黑体"/>
        </w:rPr>
      </w:pPr>
      <w:r>
        <w:rPr>
          <w:rFonts w:hint="eastAsia" w:ascii="黑体" w:hAnsi="黑体" w:eastAsia="黑体" w:cs="黑体"/>
        </w:rPr>
        <w:t>3.6 条件能力报告与薄弱条件复查</w:t>
      </w:r>
    </w:p>
    <w:p w14:paraId="6D377E47">
      <w:pPr>
        <w:keepLines/>
        <w:spacing w:after="100" w:line="312" w:lineRule="auto"/>
        <w:ind w:firstLine="425"/>
      </w:pPr>
      <w:r>
        <w:rPr>
          <w:rFonts w:ascii="Times New Roman" w:hAnsi="Times New Roman" w:eastAsia="宋体"/>
          <w:b w:val="0"/>
          <w:sz w:val="22"/>
        </w:rPr>
        <w:t>将模型预测、真实类别与视觉状态关联，形成条件能力报告。报告逐行记录数据集、标注来源、模型架构与训练种子、真实类别、状态字段及枚举值、状态支持数、条件Recall、类别总体Recall、二者差值及复查状态。该结构同时呈现识别表现和支持量，便于判断条件差异是否具有足够样本依据。</w:t>
      </w:r>
    </w:p>
    <w:p w14:paraId="398CEAB8">
      <w:pPr>
        <w:keepLines/>
        <w:spacing w:after="100" w:line="312" w:lineRule="auto"/>
        <w:ind w:firstLine="425"/>
      </w:pPr>
      <w:r>
        <w:rPr>
          <w:rFonts w:ascii="Times New Roman" w:hAnsi="Times New Roman" w:eastAsia="宋体"/>
          <w:b w:val="0"/>
          <w:sz w:val="22"/>
        </w:rPr>
        <w:t>在发现集合中，先对同一架构的不同训练种子平均条件Recall与类别Recall，再筛选支持数不少于20、平均条件Recall低于类别Recall至少10个百分点的状态。每个标注来源、类别和架构最多保留三项，按差值从低到高排序，同差时按字段及枚举值排序。不足三项时不补选。候选条件清单在查看复查数据的分类预测前确定。</w:t>
      </w:r>
    </w:p>
    <w:p w14:paraId="07B70194">
      <w:pPr>
        <w:keepLines/>
        <w:spacing w:after="100" w:line="312" w:lineRule="auto"/>
        <w:ind w:firstLine="425"/>
      </w:pPr>
      <w:r>
        <w:rPr>
          <w:rFonts w:ascii="Times New Roman" w:hAnsi="Times New Roman" w:eastAsia="宋体"/>
          <w:b w:val="0"/>
          <w:sz w:val="22"/>
        </w:rPr>
        <w:t>复查使用与既有训练、验证及研究样本排重后的新目标集合，保持类别任务、状态定义和分类器一致；目标框由各数据源官方标注确定，并沿用同类多目标时选取最大合法框的规则。当前研究分别使用COCO、VOC2007和Objects365构建复查集合，具体来源、规模与排重设置在实验章节说明。构建过程不依据分类器错误或待复查状态富集样本。</w:t>
      </w:r>
    </w:p>
    <w:p w14:paraId="44FBA3A8">
      <w:pPr>
        <w:keepLines/>
        <w:spacing w:after="100" w:line="312" w:lineRule="auto"/>
        <w:ind w:firstLine="425"/>
      </w:pPr>
      <w:r>
        <w:rPr>
          <w:rFonts w:ascii="Times New Roman" w:hAnsi="Times New Roman" w:eastAsia="宋体"/>
          <w:b w:val="0"/>
          <w:sz w:val="22"/>
        </w:rPr>
        <w:t>对每个候选条件，分别计算各训练种子在新集合中的状态支持数和Recall差值。支持数不少于20且差值</w:t>
      </w:r>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)&lt;</m:t>
        </m:r>
        <m:r>
          <m:rPr/>
          <w:rPr>
            <w:rFonts w:ascii="Cambria Math" w:hAnsi="Cambria Math"/>
            <w:sz w:val="22"/>
          </w:rPr>
          <m:t>0</m:t>
        </m:r>
      </m:oMath>
      <w:r>
        <w:rPr>
          <w:rFonts w:ascii="Times New Roman" w:hAnsi="Times New Roman" w:eastAsia="宋体"/>
          <w:b w:val="0"/>
          <w:sz w:val="22"/>
        </w:rPr>
        <w:t>，记为“薄弱方向复现”；支持充分但差值</w:t>
      </w:r>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r>
          <m:rPr/>
          <w:rPr>
            <w:rFonts w:ascii="Cambria Math" w:hAnsi="Cambria Math"/>
            <w:sz w:val="22"/>
          </w:rPr>
          <m:t>0</m:t>
        </m:r>
      </m:oMath>
      <w:r>
        <w:rPr>
          <w:rFonts w:ascii="Times New Roman" w:hAnsi="Times New Roman" w:eastAsia="宋体"/>
          <w:b w:val="0"/>
          <w:sz w:val="22"/>
        </w:rPr>
        <w:t>，记为“未复现”；支持数不足20，记为“支持不足”。方向复现表示该状态仍低于对应类别参考，不要求重新达到发现阶段10个百分点的落差，也不等同于逐项统计显著。</w:t>
      </w:r>
    </w:p>
    <w:p w14:paraId="08B3E415">
      <w:pPr>
        <w:keepLines/>
        <w:spacing w:after="100" w:line="312" w:lineRule="auto"/>
        <w:ind w:firstLine="425"/>
      </w:pPr>
      <w:r>
        <w:rPr>
          <w:rFonts w:ascii="Times New Roman" w:hAnsi="Times New Roman" w:eastAsia="宋体"/>
          <w:b w:val="0"/>
          <w:sz w:val="22"/>
        </w:rPr>
        <w:t>各训练种子的结果分别保留，并报告同一架构的种子均值。整体比较先在每个架构、种子内平均可评价条件的差值，再在架构内平均种子，以架构为统计单位。未复现和支持不足的条件均保留，不根据复查结果替换候选清单。具体统计检验及报告实例在实验章节说明。</w:t>
      </w:r>
    </w:p>
    <w:p w14:paraId="32F39C10">
      <w:pPr>
        <w:keepLines/>
        <w:spacing w:after="100" w:line="312" w:lineRule="auto"/>
        <w:ind w:firstLine="425"/>
      </w:pPr>
    </w:p>
    <w:sectPr>
      <w:footerReference r:id="rId5" w:type="default"/>
      <w:pgSz w:w="11906" w:h="16838"/>
      <w:pgMar w:top="1191"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7CEE156C"/>
    <w:rsid w:val="7DAF838E"/>
    <w:rsid w:val="B4FB2942"/>
    <w:rsid w:val="BBEF2BAA"/>
    <w:rsid w:val="BFEFA793"/>
    <w:rsid w:val="DEEA6E60"/>
    <w:rsid w:val="E55F3986"/>
    <w:rsid w:val="E5D4F9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QE项目</dc:creator>
  <dc:description>generated by python-docx</dc:description>
  <cp:lastModifiedBy>忽忽溜~</cp:lastModifiedBy>
  <dcterms:modified xsi:type="dcterms:W3CDTF">2026-10-12T13:09:54Z</dcterms:modified>
  <dc:title>研究方法：视觉状态驱动的模型测试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1F793E4C496E21E05E4ACC6A9915D82C_42</vt:lpwstr>
  </property>
</Properties>
</file>